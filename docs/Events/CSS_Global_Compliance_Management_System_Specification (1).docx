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E09A8">
      <w:pPr>
        <w:jc w:val="center"/>
      </w:pPr>
      <w:r>
        <w:rPr>
          <w:b/>
          <w:color w:val="1F4E79"/>
          <w:sz w:val="50"/>
        </w:rPr>
        <w:t>GLOBAL COMPLIANCE MANAGEMENT</w:t>
      </w:r>
      <w:r>
        <w:rPr>
          <w:b/>
          <w:color w:val="1F4E79"/>
          <w:sz w:val="50"/>
        </w:rPr>
        <w:br w:type="textWrapping"/>
      </w:r>
      <w:r>
        <w:rPr>
          <w:b/>
          <w:color w:val="1F4E79"/>
          <w:sz w:val="50"/>
        </w:rPr>
        <w:t>SYSTEM SPECIFICATION</w:t>
      </w:r>
    </w:p>
    <w:p w14:paraId="2AB800B1">
      <w:pPr>
        <w:jc w:val="center"/>
      </w:pPr>
      <w:r>
        <w:rPr>
          <w:color w:val="505050"/>
          <w:sz w:val="32"/>
        </w:rPr>
        <w:t>Corporate Secretarial System (CSS)</w:t>
      </w:r>
    </w:p>
    <w:p w14:paraId="1450537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912"/>
      </w:tblGrid>
      <w:tr w14:paraId="4A10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F4E78"/>
            <w:vAlign w:val="center"/>
          </w:tcPr>
          <w:p w14:paraId="2BE4FB9D">
            <w:pPr>
              <w:spacing w:after="0" w:line="240" w:lineRule="auto"/>
            </w:pPr>
            <w:r>
              <w:rPr>
                <w:b/>
                <w:color w:val="FFFFFF"/>
                <w:sz w:val="18"/>
              </w:rPr>
              <w:t>Document Item</w:t>
            </w:r>
          </w:p>
        </w:tc>
        <w:tc>
          <w:tcPr>
            <w:tcW w:w="6912" w:type="dxa"/>
            <w:shd w:val="clear" w:color="auto" w:fill="1F4E78"/>
            <w:vAlign w:val="center"/>
          </w:tcPr>
          <w:p w14:paraId="336074F4">
            <w:pPr>
              <w:spacing w:after="0" w:line="240" w:lineRule="auto"/>
            </w:pPr>
            <w:r>
              <w:rPr>
                <w:b/>
                <w:color w:val="FFFFFF"/>
                <w:sz w:val="18"/>
              </w:rPr>
              <w:t>Value</w:t>
            </w:r>
          </w:p>
        </w:tc>
      </w:tr>
      <w:tr w14:paraId="2C2C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C9DF1EF">
            <w:pPr>
              <w:spacing w:after="0" w:line="240" w:lineRule="auto"/>
            </w:pPr>
            <w:r>
              <w:rPr>
                <w:b w:val="0"/>
                <w:sz w:val="18"/>
              </w:rPr>
              <w:t>Document Type</w:t>
            </w:r>
          </w:p>
        </w:tc>
        <w:tc>
          <w:tcPr>
            <w:tcW w:w="6912" w:type="dxa"/>
            <w:vAlign w:val="center"/>
          </w:tcPr>
          <w:p w14:paraId="332BC2A6">
            <w:pPr>
              <w:spacing w:after="0" w:line="240" w:lineRule="auto"/>
            </w:pPr>
            <w:r>
              <w:rPr>
                <w:b w:val="0"/>
                <w:sz w:val="18"/>
              </w:rPr>
              <w:t>Functional and Technical Specification</w:t>
            </w:r>
          </w:p>
        </w:tc>
      </w:tr>
      <w:tr w14:paraId="4792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58F41248">
            <w:pPr>
              <w:spacing w:after="0" w:line="240" w:lineRule="auto"/>
            </w:pPr>
            <w:r>
              <w:rPr>
                <w:b w:val="0"/>
                <w:sz w:val="18"/>
              </w:rPr>
              <w:t>Primary Scope</w:t>
            </w:r>
          </w:p>
        </w:tc>
        <w:tc>
          <w:tcPr>
            <w:tcW w:w="6912" w:type="dxa"/>
            <w:shd w:val="clear" w:color="auto" w:fill="F3F6F9"/>
            <w:vAlign w:val="center"/>
          </w:tcPr>
          <w:p w14:paraId="76E0B9B7">
            <w:pPr>
              <w:spacing w:after="0" w:line="240" w:lineRule="auto"/>
            </w:pPr>
            <w:r>
              <w:rPr>
                <w:b w:val="0"/>
                <w:sz w:val="18"/>
              </w:rPr>
              <w:t>Country-agnostic corporate compliance calendar, filings, reminders and evidence management</w:t>
            </w:r>
          </w:p>
        </w:tc>
      </w:tr>
      <w:tr w14:paraId="5E64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118FB19">
            <w:pPr>
              <w:spacing w:after="0" w:line="240" w:lineRule="auto"/>
            </w:pPr>
            <w:r>
              <w:rPr>
                <w:b w:val="0"/>
                <w:sz w:val="18"/>
              </w:rPr>
              <w:t>Target Users</w:t>
            </w:r>
          </w:p>
        </w:tc>
        <w:tc>
          <w:tcPr>
            <w:tcW w:w="6912" w:type="dxa"/>
            <w:vAlign w:val="center"/>
          </w:tcPr>
          <w:p w14:paraId="4B10F19F">
            <w:pPr>
              <w:spacing w:after="0" w:line="240" w:lineRule="auto"/>
            </w:pPr>
            <w:r>
              <w:rPr>
                <w:b w:val="0"/>
                <w:sz w:val="18"/>
              </w:rPr>
              <w:t>Corporate secretarial firms, compliance teams, company administrators, tax teams and external clients</w:t>
            </w:r>
          </w:p>
        </w:tc>
      </w:tr>
      <w:tr w14:paraId="6753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62C863FF">
            <w:pPr>
              <w:spacing w:after="0" w:line="240" w:lineRule="auto"/>
            </w:pPr>
            <w:r>
              <w:rPr>
                <w:b w:val="0"/>
                <w:sz w:val="18"/>
              </w:rPr>
              <w:t>Coverage</w:t>
            </w:r>
          </w:p>
        </w:tc>
        <w:tc>
          <w:tcPr>
            <w:tcW w:w="6912" w:type="dxa"/>
            <w:shd w:val="clear" w:color="auto" w:fill="F3F6F9"/>
            <w:vAlign w:val="center"/>
          </w:tcPr>
          <w:p w14:paraId="5720BD28">
            <w:pPr>
              <w:spacing w:after="0" w:line="240" w:lineRule="auto"/>
            </w:pPr>
            <w:r>
              <w:rPr>
                <w:b w:val="0"/>
                <w:sz w:val="18"/>
              </w:rPr>
              <w:t>All jurisdictions through configurable country, authority, entity-type and compliance rules</w:t>
            </w:r>
          </w:p>
        </w:tc>
      </w:tr>
      <w:tr w14:paraId="3CEF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F1D7E67">
            <w:pPr>
              <w:spacing w:after="0" w:line="240" w:lineRule="auto"/>
            </w:pPr>
            <w:r>
              <w:rPr>
                <w:b w:val="0"/>
                <w:sz w:val="18"/>
              </w:rPr>
              <w:t>Version</w:t>
            </w:r>
          </w:p>
        </w:tc>
        <w:tc>
          <w:tcPr>
            <w:tcW w:w="6912" w:type="dxa"/>
            <w:vAlign w:val="center"/>
          </w:tcPr>
          <w:p w14:paraId="1AE562E1">
            <w:pPr>
              <w:spacing w:after="0" w:line="240" w:lineRule="auto"/>
            </w:pPr>
            <w:r>
              <w:rPr>
                <w:b w:val="0"/>
                <w:sz w:val="18"/>
              </w:rPr>
              <w:t>1.0</w:t>
            </w:r>
          </w:p>
        </w:tc>
      </w:tr>
      <w:tr w14:paraId="25CF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04186CA3">
            <w:pPr>
              <w:spacing w:after="0" w:line="240" w:lineRule="auto"/>
            </w:pPr>
            <w:r>
              <w:rPr>
                <w:b w:val="0"/>
                <w:sz w:val="18"/>
              </w:rPr>
              <w:t>Status</w:t>
            </w:r>
          </w:p>
        </w:tc>
        <w:tc>
          <w:tcPr>
            <w:tcW w:w="6912" w:type="dxa"/>
            <w:shd w:val="clear" w:color="auto" w:fill="F3F6F9"/>
            <w:vAlign w:val="center"/>
          </w:tcPr>
          <w:p w14:paraId="3C78EC6F">
            <w:pPr>
              <w:spacing w:after="0" w:line="240" w:lineRule="auto"/>
            </w:pPr>
            <w:r>
              <w:rPr>
                <w:b w:val="0"/>
                <w:sz w:val="18"/>
              </w:rPr>
              <w:t>Baseline specification for design and development</w:t>
            </w:r>
          </w:p>
        </w:tc>
      </w:tr>
    </w:tbl>
    <w:p w14:paraId="567FF83B"/>
    <w:p w14:paraId="3796135D">
      <w:pPr>
        <w:jc w:val="center"/>
      </w:pPr>
      <w:r>
        <w:rPr>
          <w:i/>
          <w:color w:val="AA3C28"/>
          <w:sz w:val="18"/>
        </w:rPr>
        <w:t>Important: This specification defines a configurable software framework. It is not a legal opinion and must not be used as a permanent statutory deadline table. Every jurisdictional rule must be verified, versioned and approved by an authorized legal/compliance reviewer before activation.</w:t>
      </w:r>
    </w:p>
    <w:p w14:paraId="646B5A2C">
      <w:r>
        <w:br w:type="page"/>
      </w:r>
    </w:p>
    <w:p w14:paraId="52C50B6C">
      <w:pPr>
        <w:pStyle w:val="2"/>
      </w:pPr>
      <w:r>
        <w:t>Document Contents</w:t>
      </w:r>
    </w:p>
    <w:p w14:paraId="7C5772AD">
      <w:pPr>
        <w:pStyle w:val="29"/>
        <w:ind w:left="560" w:leftChars="0" w:firstLineChars="0"/>
      </w:pPr>
      <w:r>
        <w:t>Purpose and objectives</w:t>
      </w:r>
    </w:p>
    <w:p w14:paraId="7ED653B5">
      <w:pPr>
        <w:pStyle w:val="29"/>
        <w:ind w:left="560" w:leftChars="0" w:firstLineChars="0"/>
      </w:pPr>
      <w:r>
        <w:t>Scope and guiding principles</w:t>
      </w:r>
    </w:p>
    <w:p w14:paraId="2329CA6F">
      <w:pPr>
        <w:pStyle w:val="29"/>
        <w:ind w:left="560" w:leftChars="0" w:firstLineChars="0"/>
      </w:pPr>
      <w:r>
        <w:t>Users and roles</w:t>
      </w:r>
    </w:p>
    <w:p w14:paraId="35CD3A60">
      <w:pPr>
        <w:pStyle w:val="29"/>
        <w:ind w:left="560" w:leftChars="0" w:firstLineChars="0"/>
      </w:pPr>
      <w:r>
        <w:t>Compliance taxonomy</w:t>
      </w:r>
    </w:p>
    <w:p w14:paraId="4CD2D076">
      <w:pPr>
        <w:pStyle w:val="29"/>
        <w:ind w:left="560" w:leftChars="0" w:firstLineChars="0"/>
      </w:pPr>
      <w:r>
        <w:t>Global rule-engine design</w:t>
      </w:r>
    </w:p>
    <w:p w14:paraId="13242D81">
      <w:pPr>
        <w:pStyle w:val="29"/>
        <w:ind w:left="560" w:leftChars="0" w:firstLineChars="0"/>
      </w:pPr>
      <w:r>
        <w:t>Due-date calculation specification</w:t>
      </w:r>
    </w:p>
    <w:p w14:paraId="624C11AF">
      <w:pPr>
        <w:pStyle w:val="29"/>
        <w:ind w:left="560" w:leftChars="0" w:firstLineChars="0"/>
      </w:pPr>
      <w:r>
        <w:t>Extension, grace and waiver logic</w:t>
      </w:r>
    </w:p>
    <w:p w14:paraId="21111890">
      <w:pPr>
        <w:pStyle w:val="29"/>
        <w:ind w:left="560" w:leftChars="0" w:firstLineChars="0"/>
      </w:pPr>
      <w:r>
        <w:t>Reminder and escalation logic</w:t>
      </w:r>
    </w:p>
    <w:p w14:paraId="74FDFD1B">
      <w:pPr>
        <w:pStyle w:val="29"/>
        <w:ind w:left="560" w:leftChars="0" w:firstLineChars="0"/>
      </w:pPr>
      <w:r>
        <w:t>Company onboarding and calendar generation</w:t>
      </w:r>
    </w:p>
    <w:p w14:paraId="09D9BC28">
      <w:pPr>
        <w:pStyle w:val="29"/>
        <w:ind w:left="560" w:leftChars="0" w:firstLineChars="0"/>
      </w:pPr>
      <w:r>
        <w:t>Compliance workflow and statuses</w:t>
      </w:r>
    </w:p>
    <w:p w14:paraId="0530E957">
      <w:pPr>
        <w:pStyle w:val="29"/>
        <w:ind w:left="560" w:leftChars="0" w:firstLineChars="0"/>
      </w:pPr>
      <w:r>
        <w:t>Country rule-pack design</w:t>
      </w:r>
    </w:p>
    <w:p w14:paraId="7770122A">
      <w:pPr>
        <w:pStyle w:val="29"/>
        <w:ind w:left="560" w:leftChars="0" w:firstLineChars="0"/>
      </w:pPr>
      <w:r>
        <w:t>Data model</w:t>
      </w:r>
    </w:p>
    <w:p w14:paraId="7A9840CD">
      <w:pPr>
        <w:pStyle w:val="29"/>
        <w:ind w:left="560" w:leftChars="0" w:firstLineChars="0"/>
      </w:pPr>
      <w:r>
        <w:t>APIs and services</w:t>
      </w:r>
    </w:p>
    <w:p w14:paraId="0FD03767">
      <w:pPr>
        <w:pStyle w:val="29"/>
        <w:ind w:left="560" w:leftChars="0" w:firstLineChars="0"/>
      </w:pPr>
      <w:r>
        <w:t>User interface specification</w:t>
      </w:r>
    </w:p>
    <w:p w14:paraId="010BC244">
      <w:pPr>
        <w:pStyle w:val="29"/>
        <w:ind w:left="560" w:leftChars="0" w:firstLineChars="0"/>
      </w:pPr>
      <w:r>
        <w:t>Notifications and document management</w:t>
      </w:r>
    </w:p>
    <w:p w14:paraId="0DA4DBA2">
      <w:pPr>
        <w:pStyle w:val="29"/>
        <w:ind w:left="560" w:leftChars="0" w:firstLineChars="0"/>
      </w:pPr>
      <w:r>
        <w:t>Audit, security and permissions</w:t>
      </w:r>
    </w:p>
    <w:p w14:paraId="2B5BF73A">
      <w:pPr>
        <w:pStyle w:val="29"/>
        <w:ind w:left="560" w:leftChars="0" w:firstLineChars="0"/>
      </w:pPr>
      <w:r>
        <w:t>Reporting and dashboards</w:t>
      </w:r>
    </w:p>
    <w:p w14:paraId="73FD5295">
      <w:pPr>
        <w:pStyle w:val="29"/>
        <w:ind w:left="560" w:leftChars="0" w:firstLineChars="0"/>
      </w:pPr>
      <w:r>
        <w:t>Exceptions and recalculation</w:t>
      </w:r>
    </w:p>
    <w:p w14:paraId="0216EBF3">
      <w:pPr>
        <w:pStyle w:val="29"/>
        <w:ind w:left="560" w:leftChars="0" w:firstLineChars="0"/>
      </w:pPr>
      <w:r>
        <w:t>Non-functional requirements</w:t>
      </w:r>
    </w:p>
    <w:p w14:paraId="5BB28DD3">
      <w:pPr>
        <w:pStyle w:val="29"/>
        <w:ind w:left="560" w:leftChars="0" w:firstLineChars="0"/>
      </w:pPr>
      <w:r>
        <w:t>Acceptance criteria and implementation phases</w:t>
      </w:r>
    </w:p>
    <w:p w14:paraId="00C0EA33">
      <w:r>
        <w:br w:type="page"/>
      </w:r>
    </w:p>
    <w:p w14:paraId="4EF103DA">
      <w:pPr>
        <w:pStyle w:val="2"/>
      </w:pPr>
      <w:r>
        <w:t>1. Purpose and Objectives</w:t>
      </w:r>
    </w:p>
    <w:p w14:paraId="2EEE9E53">
      <w:r>
        <w:t>The CSS compliance module shall provide one global framework for identifying, generating, tracking, extending, reminding, completing and evidencing statutory and internal corporate obligations. Country-specific behaviour must be delivered through configurable rule packs rather than separate hard-coded applications.</w:t>
      </w:r>
    </w:p>
    <w:p w14:paraId="1B91A333">
      <w:pPr>
        <w:pStyle w:val="23"/>
      </w:pPr>
      <w:r>
        <w:t>Automatically determine applicable compliances from country, jurisdiction, entity type, registrations, regulated activities and company attributes.</w:t>
      </w:r>
    </w:p>
    <w:p w14:paraId="615285F4">
      <w:pPr>
        <w:pStyle w:val="23"/>
      </w:pPr>
      <w:r>
        <w:t>Generate statutory and internal compliance calendars with reproducible due-date calculations.</w:t>
      </w:r>
    </w:p>
    <w:p w14:paraId="1D543C25">
      <w:pPr>
        <w:pStyle w:val="23"/>
      </w:pPr>
      <w:r>
        <w:t>Support annual, periodic, event-driven, one-time, licence-based and ad hoc obligations.</w:t>
      </w:r>
    </w:p>
    <w:p w14:paraId="1767992E">
      <w:pPr>
        <w:pStyle w:val="23"/>
      </w:pPr>
      <w:r>
        <w:t>Manage extension requests, approved extended dates, waivers, exemptions, grace periods and penalties without losing the original statutory deadline.</w:t>
      </w:r>
    </w:p>
    <w:p w14:paraId="2941B07C">
      <w:pPr>
        <w:pStyle w:val="23"/>
      </w:pPr>
      <w:r>
        <w:t>Issue reminders and escalations to responsible persons, managers, directors and clients.</w:t>
      </w:r>
    </w:p>
    <w:p w14:paraId="67804EDA">
      <w:pPr>
        <w:pStyle w:val="23"/>
      </w:pPr>
      <w:r>
        <w:t>Maintain filing documents, acknowledgements, receipts and a complete audit trail.</w:t>
      </w:r>
    </w:p>
    <w:p w14:paraId="7188A1FF">
      <w:pPr>
        <w:pStyle w:val="23"/>
      </w:pPr>
      <w:r>
        <w:t>Allow legal teams to publish versioned rules with effective dates and controlled approval.</w:t>
      </w:r>
    </w:p>
    <w:p w14:paraId="60B6DA91">
      <w:pPr>
        <w:pStyle w:val="2"/>
      </w:pPr>
      <w:r>
        <w:t>2. Scope and Guiding Principles</w:t>
      </w:r>
    </w:p>
    <w:p w14:paraId="1D20A073">
      <w:pPr>
        <w:pStyle w:val="3"/>
      </w:pPr>
      <w:r>
        <w:t>2.1 In Scope</w:t>
      </w:r>
    </w:p>
    <w:p w14:paraId="6B984F54">
      <w:pPr>
        <w:pStyle w:val="23"/>
      </w:pPr>
      <w:r>
        <w:t>Corporate, tax, accounting, audit, beneficial ownership, licences, permits, employment, data-protection and regulated-industry obligations.</w:t>
      </w:r>
    </w:p>
    <w:p w14:paraId="1392BD97">
      <w:pPr>
        <w:pStyle w:val="23"/>
      </w:pPr>
      <w:r>
        <w:t>Country, state/province, free-zone, municipality and authority-specific rules.</w:t>
      </w:r>
    </w:p>
    <w:p w14:paraId="3A5D617C">
      <w:pPr>
        <w:pStyle w:val="23"/>
      </w:pPr>
      <w:r>
        <w:t>Parent company, subsidiary, branch, partnership, foundation, trust, non-profit and other legal-entity types.</w:t>
      </w:r>
    </w:p>
    <w:p w14:paraId="66FABCE0">
      <w:pPr>
        <w:pStyle w:val="23"/>
      </w:pPr>
      <w:r>
        <w:t>Due dates, internal target dates, reminders, escalations, extensions, exemptions, waivers, evidence and reporting.</w:t>
      </w:r>
    </w:p>
    <w:p w14:paraId="49AF5898">
      <w:pPr>
        <w:pStyle w:val="23"/>
      </w:pPr>
      <w:r>
        <w:t>Multi-company and multi-tenant operation.</w:t>
      </w:r>
    </w:p>
    <w:p w14:paraId="744F28DF">
      <w:pPr>
        <w:pStyle w:val="3"/>
      </w:pPr>
      <w:r>
        <w:t>2.2 Out of Scope for Initial Release</w:t>
      </w:r>
    </w:p>
    <w:p w14:paraId="029710C3">
      <w:pPr>
        <w:pStyle w:val="23"/>
      </w:pPr>
      <w:r>
        <w:t>Automatic legal interpretation of unstructured laws without human review.</w:t>
      </w:r>
    </w:p>
    <w:p w14:paraId="71E49B49">
      <w:pPr>
        <w:pStyle w:val="23"/>
      </w:pPr>
      <w:r>
        <w:t>Authority portal submission where no approved integration exists.</w:t>
      </w:r>
    </w:p>
    <w:p w14:paraId="73A9072F">
      <w:pPr>
        <w:pStyle w:val="23"/>
      </w:pPr>
      <w:r>
        <w:t>Penalty computation where official formulas or required source data are unavailable.</w:t>
      </w:r>
    </w:p>
    <w:p w14:paraId="3F5C4B0D">
      <w:pPr>
        <w:pStyle w:val="23"/>
      </w:pPr>
      <w:r>
        <w:t>Legal advice or confirmation that a filing satisfies every jurisdictional requirement.</w:t>
      </w:r>
    </w:p>
    <w:p w14:paraId="55CDA31D">
      <w:pPr>
        <w:pStyle w:val="3"/>
      </w:pPr>
      <w:r>
        <w:t>2.3 Design Principles</w:t>
      </w:r>
    </w:p>
    <w:p w14:paraId="2DC07467">
      <w:pPr>
        <w:pStyle w:val="23"/>
      </w:pPr>
      <w:r>
        <w:t>Configuration over hard coding.</w:t>
      </w:r>
    </w:p>
    <w:p w14:paraId="316F6AF1">
      <w:pPr>
        <w:pStyle w:val="23"/>
      </w:pPr>
      <w:r>
        <w:t>Original statutory date is immutable.</w:t>
      </w:r>
    </w:p>
    <w:p w14:paraId="50BAB331">
      <w:pPr>
        <w:pStyle w:val="23"/>
      </w:pPr>
      <w:r>
        <w:t>Every generated event must explain which rule version produced it.</w:t>
      </w:r>
    </w:p>
    <w:p w14:paraId="1B0B7128">
      <w:pPr>
        <w:pStyle w:val="23"/>
      </w:pPr>
      <w:r>
        <w:t>Country rules are effective-dated and approval-controlled.</w:t>
      </w:r>
    </w:p>
    <w:p w14:paraId="43534567">
      <w:pPr>
        <w:pStyle w:val="23"/>
      </w:pPr>
      <w:r>
        <w:t>Applicability and due-date calculation are separate steps.</w:t>
      </w:r>
    </w:p>
    <w:p w14:paraId="46757B0B">
      <w:pPr>
        <w:pStyle w:val="23"/>
      </w:pPr>
      <w:r>
        <w:t>Statutory deadline, operational deadline and reminder schedule are separate concepts.</w:t>
      </w:r>
    </w:p>
    <w:p w14:paraId="44D20259">
      <w:pPr>
        <w:pStyle w:val="23"/>
      </w:pPr>
      <w:r>
        <w:t>All recalculations are auditable and must not silently alter completed filings.</w:t>
      </w:r>
    </w:p>
    <w:p w14:paraId="3BDF97E0">
      <w:pPr>
        <w:pStyle w:val="2"/>
      </w:pPr>
      <w:r>
        <w:t>3. Users and Roles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0A68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37AD24E8">
            <w:pPr>
              <w:spacing w:after="0" w:line="240" w:lineRule="auto"/>
            </w:pPr>
            <w:r>
              <w:rPr>
                <w:b/>
                <w:color w:val="FFFFFF"/>
                <w:sz w:val="18"/>
              </w:rPr>
              <w:t>Role</w:t>
            </w:r>
          </w:p>
        </w:tc>
        <w:tc>
          <w:tcPr>
            <w:tcW w:w="7200" w:type="dxa"/>
            <w:shd w:val="clear" w:color="auto" w:fill="1F4E78"/>
            <w:vAlign w:val="center"/>
          </w:tcPr>
          <w:p w14:paraId="6C66A0B0">
            <w:pPr>
              <w:spacing w:after="0" w:line="240" w:lineRule="auto"/>
            </w:pPr>
            <w:r>
              <w:rPr>
                <w:b/>
                <w:color w:val="FFFFFF"/>
                <w:sz w:val="18"/>
              </w:rPr>
              <w:t>Primary Responsibilities</w:t>
            </w:r>
          </w:p>
        </w:tc>
      </w:tr>
      <w:tr w14:paraId="6376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86D307">
            <w:pPr>
              <w:spacing w:after="0" w:line="240" w:lineRule="auto"/>
            </w:pPr>
            <w:r>
              <w:rPr>
                <w:b w:val="0"/>
                <w:sz w:val="17"/>
              </w:rPr>
              <w:t>Global System Administrator</w:t>
            </w:r>
          </w:p>
        </w:tc>
        <w:tc>
          <w:tcPr>
            <w:tcW w:w="7200" w:type="dxa"/>
            <w:vAlign w:val="center"/>
          </w:tcPr>
          <w:p w14:paraId="58602086">
            <w:pPr>
              <w:spacing w:after="0" w:line="240" w:lineRule="auto"/>
            </w:pPr>
            <w:r>
              <w:rPr>
                <w:b w:val="0"/>
                <w:sz w:val="17"/>
              </w:rPr>
              <w:t>Platform configuration, tenants, global security and service settings.</w:t>
            </w:r>
          </w:p>
        </w:tc>
      </w:tr>
      <w:tr w14:paraId="4791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6685A39E">
            <w:pPr>
              <w:spacing w:after="0" w:line="240" w:lineRule="auto"/>
            </w:pPr>
            <w:r>
              <w:rPr>
                <w:b w:val="0"/>
                <w:sz w:val="17"/>
              </w:rPr>
              <w:t>Compliance Rule Administrator</w:t>
            </w:r>
          </w:p>
        </w:tc>
        <w:tc>
          <w:tcPr>
            <w:tcW w:w="7200" w:type="dxa"/>
            <w:shd w:val="clear" w:color="auto" w:fill="F3F6F9"/>
            <w:vAlign w:val="center"/>
          </w:tcPr>
          <w:p w14:paraId="17FE5050">
            <w:pPr>
              <w:spacing w:after="0" w:line="240" w:lineRule="auto"/>
            </w:pPr>
            <w:r>
              <w:rPr>
                <w:b w:val="0"/>
                <w:sz w:val="17"/>
              </w:rPr>
              <w:t>Creates rule packs, formulas, conditions, reminder profiles and effective dates.</w:t>
            </w:r>
          </w:p>
        </w:tc>
      </w:tr>
      <w:tr w14:paraId="6BB2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3F1CA4B">
            <w:pPr>
              <w:spacing w:after="0" w:line="240" w:lineRule="auto"/>
            </w:pPr>
            <w:r>
              <w:rPr>
                <w:b w:val="0"/>
                <w:sz w:val="17"/>
              </w:rPr>
              <w:t>Legal/Compliance Approver</w:t>
            </w:r>
          </w:p>
        </w:tc>
        <w:tc>
          <w:tcPr>
            <w:tcW w:w="7200" w:type="dxa"/>
            <w:vAlign w:val="center"/>
          </w:tcPr>
          <w:p w14:paraId="7FEF5B75">
            <w:pPr>
              <w:spacing w:after="0" w:line="240" w:lineRule="auto"/>
            </w:pPr>
            <w:r>
              <w:rPr>
                <w:b w:val="0"/>
                <w:sz w:val="17"/>
              </w:rPr>
              <w:t>Reviews and publishes rule versions.</w:t>
            </w:r>
          </w:p>
        </w:tc>
      </w:tr>
      <w:tr w14:paraId="6E7D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68C79392">
            <w:pPr>
              <w:spacing w:after="0" w:line="240" w:lineRule="auto"/>
            </w:pPr>
            <w:r>
              <w:rPr>
                <w:b w:val="0"/>
                <w:sz w:val="17"/>
              </w:rPr>
              <w:t>Company Secretary / Compliance Manager</w:t>
            </w:r>
          </w:p>
        </w:tc>
        <w:tc>
          <w:tcPr>
            <w:tcW w:w="7200" w:type="dxa"/>
            <w:shd w:val="clear" w:color="auto" w:fill="F3F6F9"/>
            <w:vAlign w:val="center"/>
          </w:tcPr>
          <w:p w14:paraId="36B51E14">
            <w:pPr>
              <w:spacing w:after="0" w:line="240" w:lineRule="auto"/>
            </w:pPr>
            <w:r>
              <w:rPr>
                <w:b w:val="0"/>
                <w:sz w:val="17"/>
              </w:rPr>
              <w:t>Owns portfolios, assigns work, approves extensions and monitors risk.</w:t>
            </w:r>
          </w:p>
        </w:tc>
      </w:tr>
      <w:tr w14:paraId="7695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E737A54">
            <w:pPr>
              <w:spacing w:after="0" w:line="240" w:lineRule="auto"/>
            </w:pPr>
            <w:r>
              <w:rPr>
                <w:b w:val="0"/>
                <w:sz w:val="17"/>
              </w:rPr>
              <w:t>Compliance Executive</w:t>
            </w:r>
          </w:p>
        </w:tc>
        <w:tc>
          <w:tcPr>
            <w:tcW w:w="7200" w:type="dxa"/>
            <w:vAlign w:val="center"/>
          </w:tcPr>
          <w:p w14:paraId="4F51F592">
            <w:pPr>
              <w:spacing w:after="0" w:line="240" w:lineRule="auto"/>
            </w:pPr>
            <w:r>
              <w:rPr>
                <w:b w:val="0"/>
                <w:sz w:val="17"/>
              </w:rPr>
              <w:t>Prepares documents, records filing progress and uploads evidence.</w:t>
            </w:r>
          </w:p>
        </w:tc>
      </w:tr>
      <w:tr w14:paraId="3698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6315E378">
            <w:pPr>
              <w:spacing w:after="0" w:line="240" w:lineRule="auto"/>
            </w:pPr>
            <w:r>
              <w:rPr>
                <w:b w:val="0"/>
                <w:sz w:val="17"/>
              </w:rPr>
              <w:t>Tax/Audit Specialist</w:t>
            </w:r>
          </w:p>
        </w:tc>
        <w:tc>
          <w:tcPr>
            <w:tcW w:w="7200" w:type="dxa"/>
            <w:shd w:val="clear" w:color="auto" w:fill="F3F6F9"/>
            <w:vAlign w:val="center"/>
          </w:tcPr>
          <w:p w14:paraId="404575F3">
            <w:pPr>
              <w:spacing w:after="0" w:line="240" w:lineRule="auto"/>
            </w:pPr>
            <w:r>
              <w:rPr>
                <w:b w:val="0"/>
                <w:sz w:val="17"/>
              </w:rPr>
              <w:t>Handles tax, audit and financial-statement obligations.</w:t>
            </w:r>
          </w:p>
        </w:tc>
      </w:tr>
      <w:tr w14:paraId="60CA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22414E4">
            <w:pPr>
              <w:spacing w:after="0" w:line="240" w:lineRule="auto"/>
            </w:pPr>
            <w:r>
              <w:rPr>
                <w:b w:val="0"/>
                <w:sz w:val="17"/>
              </w:rPr>
              <w:t>Director / Company Officer</w:t>
            </w:r>
          </w:p>
        </w:tc>
        <w:tc>
          <w:tcPr>
            <w:tcW w:w="7200" w:type="dxa"/>
            <w:vAlign w:val="center"/>
          </w:tcPr>
          <w:p w14:paraId="4B95732C">
            <w:pPr>
              <w:spacing w:after="0" w:line="240" w:lineRule="auto"/>
            </w:pPr>
            <w:r>
              <w:rPr>
                <w:b w:val="0"/>
                <w:sz w:val="17"/>
              </w:rPr>
              <w:t>Reviews, approves and signs actions.</w:t>
            </w:r>
          </w:p>
        </w:tc>
      </w:tr>
      <w:tr w14:paraId="0C32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0F48DEBF">
            <w:pPr>
              <w:spacing w:after="0" w:line="240" w:lineRule="auto"/>
            </w:pPr>
            <w:r>
              <w:rPr>
                <w:b w:val="0"/>
                <w:sz w:val="17"/>
              </w:rPr>
              <w:t>Client Contact</w:t>
            </w:r>
          </w:p>
        </w:tc>
        <w:tc>
          <w:tcPr>
            <w:tcW w:w="7200" w:type="dxa"/>
            <w:shd w:val="clear" w:color="auto" w:fill="F3F6F9"/>
            <w:vAlign w:val="center"/>
          </w:tcPr>
          <w:p w14:paraId="670CDB51">
            <w:pPr>
              <w:spacing w:after="0" w:line="240" w:lineRule="auto"/>
            </w:pPr>
            <w:r>
              <w:rPr>
                <w:b w:val="0"/>
                <w:sz w:val="17"/>
              </w:rPr>
              <w:t>Supplies documents, confirms data and views deadlines.</w:t>
            </w:r>
          </w:p>
        </w:tc>
      </w:tr>
      <w:tr w14:paraId="09D7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913D530">
            <w:pPr>
              <w:spacing w:after="0" w:line="240" w:lineRule="auto"/>
            </w:pPr>
            <w:r>
              <w:rPr>
                <w:b w:val="0"/>
                <w:sz w:val="17"/>
              </w:rPr>
              <w:t>Auditor / External Adviser</w:t>
            </w:r>
          </w:p>
        </w:tc>
        <w:tc>
          <w:tcPr>
            <w:tcW w:w="7200" w:type="dxa"/>
            <w:vAlign w:val="center"/>
          </w:tcPr>
          <w:p w14:paraId="253262B6">
            <w:pPr>
              <w:spacing w:after="0" w:line="240" w:lineRule="auto"/>
            </w:pPr>
            <w:r>
              <w:rPr>
                <w:b w:val="0"/>
                <w:sz w:val="17"/>
              </w:rPr>
              <w:t>Restricted access to assigned tasks and documents.</w:t>
            </w:r>
          </w:p>
        </w:tc>
      </w:tr>
      <w:tr w14:paraId="4418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12CCF23B">
            <w:pPr>
              <w:spacing w:after="0" w:line="240" w:lineRule="auto"/>
            </w:pPr>
            <w:r>
              <w:rPr>
                <w:b w:val="0"/>
                <w:sz w:val="17"/>
              </w:rPr>
              <w:t>Read-only Reviewer</w:t>
            </w:r>
          </w:p>
        </w:tc>
        <w:tc>
          <w:tcPr>
            <w:tcW w:w="7200" w:type="dxa"/>
            <w:shd w:val="clear" w:color="auto" w:fill="F3F6F9"/>
            <w:vAlign w:val="center"/>
          </w:tcPr>
          <w:p w14:paraId="7FD5555F">
            <w:pPr>
              <w:spacing w:after="0" w:line="240" w:lineRule="auto"/>
            </w:pPr>
            <w:r>
              <w:rPr>
                <w:b w:val="0"/>
                <w:sz w:val="17"/>
              </w:rPr>
              <w:t>Views calendars, evidence and reports without editing.</w:t>
            </w:r>
          </w:p>
        </w:tc>
      </w:tr>
    </w:tbl>
    <w:p w14:paraId="7D9AB5FD"/>
    <w:p w14:paraId="73ED6858">
      <w:pPr>
        <w:pStyle w:val="2"/>
      </w:pPr>
      <w:r>
        <w:t>4. Compliance Taxonomy</w:t>
      </w:r>
    </w:p>
    <w:p w14:paraId="3F1BBC6E">
      <w:r>
        <w:t>The master catalogue must be global. A compliance code represents a business obligation category; local rule packs determine whether and how it applies in a jurisdiction.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5184"/>
        <w:gridCol w:w="2160"/>
      </w:tblGrid>
      <w:tr w14:paraId="34A3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1F4E78"/>
            <w:vAlign w:val="center"/>
          </w:tcPr>
          <w:p w14:paraId="3705D038">
            <w:pPr>
              <w:spacing w:after="0" w:line="240" w:lineRule="auto"/>
            </w:pPr>
            <w:r>
              <w:rPr>
                <w:b/>
                <w:color w:val="FFFFFF"/>
                <w:sz w:val="18"/>
              </w:rPr>
              <w:t>Category</w:t>
            </w:r>
          </w:p>
        </w:tc>
        <w:tc>
          <w:tcPr>
            <w:tcW w:w="5184" w:type="dxa"/>
            <w:shd w:val="clear" w:color="auto" w:fill="1F4E78"/>
            <w:vAlign w:val="center"/>
          </w:tcPr>
          <w:p w14:paraId="5ED82911">
            <w:pPr>
              <w:spacing w:after="0" w:line="240" w:lineRule="auto"/>
            </w:pPr>
            <w:r>
              <w:rPr>
                <w:b/>
                <w:color w:val="FFFFFF"/>
                <w:sz w:val="18"/>
              </w:rPr>
              <w:t>Examples</w:t>
            </w:r>
          </w:p>
        </w:tc>
        <w:tc>
          <w:tcPr>
            <w:tcW w:w="2160" w:type="dxa"/>
            <w:shd w:val="clear" w:color="auto" w:fill="1F4E78"/>
            <w:vAlign w:val="center"/>
          </w:tcPr>
          <w:p w14:paraId="3AA7AD4D">
            <w:pPr>
              <w:spacing w:after="0" w:line="240" w:lineRule="auto"/>
            </w:pPr>
            <w:r>
              <w:rPr>
                <w:b/>
                <w:color w:val="FFFFFF"/>
                <w:sz w:val="18"/>
              </w:rPr>
              <w:t>Typical Frequency</w:t>
            </w:r>
          </w:p>
        </w:tc>
      </w:tr>
      <w:tr w14:paraId="3E96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0C74DBF">
            <w:pPr>
              <w:spacing w:after="0" w:line="240" w:lineRule="auto"/>
            </w:pPr>
            <w:r>
              <w:rPr>
                <w:b w:val="0"/>
                <w:sz w:val="17"/>
              </w:rPr>
              <w:t>Corporate Governance</w:t>
            </w:r>
          </w:p>
        </w:tc>
        <w:tc>
          <w:tcPr>
            <w:tcW w:w="5184" w:type="dxa"/>
            <w:vAlign w:val="center"/>
          </w:tcPr>
          <w:p w14:paraId="21658F71">
            <w:pPr>
              <w:spacing w:after="0" w:line="240" w:lineRule="auto"/>
            </w:pPr>
            <w:r>
              <w:rPr>
                <w:b w:val="0"/>
                <w:sz w:val="17"/>
              </w:rPr>
              <w:t>AGM, board meeting, resolutions, register maintenance</w:t>
            </w:r>
          </w:p>
        </w:tc>
        <w:tc>
          <w:tcPr>
            <w:tcW w:w="2160" w:type="dxa"/>
            <w:vAlign w:val="center"/>
          </w:tcPr>
          <w:p w14:paraId="0EFA19DF">
            <w:pPr>
              <w:spacing w:after="0" w:line="240" w:lineRule="auto"/>
            </w:pPr>
            <w:r>
              <w:rPr>
                <w:b w:val="0"/>
                <w:sz w:val="17"/>
              </w:rPr>
              <w:t>Annual / event-driven</w:t>
            </w:r>
          </w:p>
        </w:tc>
      </w:tr>
      <w:tr w14:paraId="0607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2150B290">
            <w:pPr>
              <w:spacing w:after="0" w:line="240" w:lineRule="auto"/>
            </w:pPr>
            <w:r>
              <w:rPr>
                <w:b w:val="0"/>
                <w:sz w:val="17"/>
              </w:rPr>
              <w:t>Corporate Filing</w:t>
            </w:r>
          </w:p>
        </w:tc>
        <w:tc>
          <w:tcPr>
            <w:tcW w:w="5184" w:type="dxa"/>
            <w:shd w:val="clear" w:color="auto" w:fill="F3F6F9"/>
            <w:vAlign w:val="center"/>
          </w:tcPr>
          <w:p w14:paraId="4347924F">
            <w:pPr>
              <w:spacing w:after="0" w:line="240" w:lineRule="auto"/>
            </w:pPr>
            <w:r>
              <w:rPr>
                <w:b w:val="0"/>
                <w:sz w:val="17"/>
              </w:rPr>
              <w:t>Annual return, confirmation statement, change of officers, registered office update</w:t>
            </w:r>
          </w:p>
        </w:tc>
        <w:tc>
          <w:tcPr>
            <w:tcW w:w="2160" w:type="dxa"/>
            <w:shd w:val="clear" w:color="auto" w:fill="F3F6F9"/>
            <w:vAlign w:val="center"/>
          </w:tcPr>
          <w:p w14:paraId="784C4977">
            <w:pPr>
              <w:spacing w:after="0" w:line="240" w:lineRule="auto"/>
            </w:pPr>
            <w:r>
              <w:rPr>
                <w:b w:val="0"/>
                <w:sz w:val="17"/>
              </w:rPr>
              <w:t>Annual / event-driven</w:t>
            </w:r>
          </w:p>
        </w:tc>
      </w:tr>
      <w:tr w14:paraId="13FE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A99AC89">
            <w:pPr>
              <w:spacing w:after="0" w:line="240" w:lineRule="auto"/>
            </w:pPr>
            <w:r>
              <w:rPr>
                <w:b w:val="0"/>
                <w:sz w:val="17"/>
              </w:rPr>
              <w:t>Financial Reporting</w:t>
            </w:r>
          </w:p>
        </w:tc>
        <w:tc>
          <w:tcPr>
            <w:tcW w:w="5184" w:type="dxa"/>
            <w:vAlign w:val="center"/>
          </w:tcPr>
          <w:p w14:paraId="2ACCD6D7">
            <w:pPr>
              <w:spacing w:after="0" w:line="240" w:lineRule="auto"/>
            </w:pPr>
            <w:r>
              <w:rPr>
                <w:b w:val="0"/>
                <w:sz w:val="17"/>
              </w:rPr>
              <w:t>Financial statements, XBRL, audit report, management accounts</w:t>
            </w:r>
          </w:p>
        </w:tc>
        <w:tc>
          <w:tcPr>
            <w:tcW w:w="2160" w:type="dxa"/>
            <w:vAlign w:val="center"/>
          </w:tcPr>
          <w:p w14:paraId="471E3A5D">
            <w:pPr>
              <w:spacing w:after="0" w:line="240" w:lineRule="auto"/>
            </w:pPr>
            <w:r>
              <w:rPr>
                <w:b w:val="0"/>
                <w:sz w:val="17"/>
              </w:rPr>
              <w:t>Annual / periodic</w:t>
            </w:r>
          </w:p>
        </w:tc>
      </w:tr>
      <w:tr w14:paraId="386D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46ABEFFF">
            <w:pPr>
              <w:spacing w:after="0" w:line="240" w:lineRule="auto"/>
            </w:pPr>
            <w:r>
              <w:rPr>
                <w:b w:val="0"/>
                <w:sz w:val="17"/>
              </w:rPr>
              <w:t>Corporate Tax</w:t>
            </w:r>
          </w:p>
        </w:tc>
        <w:tc>
          <w:tcPr>
            <w:tcW w:w="5184" w:type="dxa"/>
            <w:shd w:val="clear" w:color="auto" w:fill="F3F6F9"/>
            <w:vAlign w:val="center"/>
          </w:tcPr>
          <w:p w14:paraId="574B1A70">
            <w:pPr>
              <w:spacing w:after="0" w:line="240" w:lineRule="auto"/>
            </w:pPr>
            <w:r>
              <w:rPr>
                <w:b w:val="0"/>
                <w:sz w:val="17"/>
              </w:rPr>
              <w:t>Estimated income, tax return, provisional tax, instalments</w:t>
            </w:r>
          </w:p>
        </w:tc>
        <w:tc>
          <w:tcPr>
            <w:tcW w:w="2160" w:type="dxa"/>
            <w:shd w:val="clear" w:color="auto" w:fill="F3F6F9"/>
            <w:vAlign w:val="center"/>
          </w:tcPr>
          <w:p w14:paraId="16579812">
            <w:pPr>
              <w:spacing w:after="0" w:line="240" w:lineRule="auto"/>
            </w:pPr>
            <w:r>
              <w:rPr>
                <w:b w:val="0"/>
                <w:sz w:val="17"/>
              </w:rPr>
              <w:t>Annual / periodic</w:t>
            </w:r>
          </w:p>
        </w:tc>
      </w:tr>
      <w:tr w14:paraId="42AE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7F4FC1B">
            <w:pPr>
              <w:spacing w:after="0" w:line="240" w:lineRule="auto"/>
            </w:pPr>
            <w:r>
              <w:rPr>
                <w:b w:val="0"/>
                <w:sz w:val="17"/>
              </w:rPr>
              <w:t>Indirect Tax</w:t>
            </w:r>
          </w:p>
        </w:tc>
        <w:tc>
          <w:tcPr>
            <w:tcW w:w="5184" w:type="dxa"/>
            <w:vAlign w:val="center"/>
          </w:tcPr>
          <w:p w14:paraId="19C9B8BC">
            <w:pPr>
              <w:spacing w:after="0" w:line="240" w:lineRule="auto"/>
            </w:pPr>
            <w:r>
              <w:rPr>
                <w:b w:val="0"/>
                <w:sz w:val="17"/>
              </w:rPr>
              <w:t>GST, VAT, SST, sales tax, service tax</w:t>
            </w:r>
          </w:p>
        </w:tc>
        <w:tc>
          <w:tcPr>
            <w:tcW w:w="2160" w:type="dxa"/>
            <w:vAlign w:val="center"/>
          </w:tcPr>
          <w:p w14:paraId="00C1B956">
            <w:pPr>
              <w:spacing w:after="0" w:line="240" w:lineRule="auto"/>
            </w:pPr>
            <w:r>
              <w:rPr>
                <w:b w:val="0"/>
                <w:sz w:val="17"/>
              </w:rPr>
              <w:t>Monthly / bi-monthly / quarterly</w:t>
            </w:r>
          </w:p>
        </w:tc>
      </w:tr>
      <w:tr w14:paraId="16B2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37EE2435">
            <w:pPr>
              <w:spacing w:after="0" w:line="240" w:lineRule="auto"/>
            </w:pPr>
            <w:r>
              <w:rPr>
                <w:b w:val="0"/>
                <w:sz w:val="17"/>
              </w:rPr>
              <w:t>Beneficial Ownership</w:t>
            </w:r>
          </w:p>
        </w:tc>
        <w:tc>
          <w:tcPr>
            <w:tcW w:w="5184" w:type="dxa"/>
            <w:shd w:val="clear" w:color="auto" w:fill="F3F6F9"/>
            <w:vAlign w:val="center"/>
          </w:tcPr>
          <w:p w14:paraId="39E403F7">
            <w:pPr>
              <w:spacing w:after="0" w:line="240" w:lineRule="auto"/>
            </w:pPr>
            <w:r>
              <w:rPr>
                <w:b w:val="0"/>
                <w:sz w:val="17"/>
              </w:rPr>
              <w:t>UBO declaration, registrable-controller update</w:t>
            </w:r>
          </w:p>
        </w:tc>
        <w:tc>
          <w:tcPr>
            <w:tcW w:w="2160" w:type="dxa"/>
            <w:shd w:val="clear" w:color="auto" w:fill="F3F6F9"/>
            <w:vAlign w:val="center"/>
          </w:tcPr>
          <w:p w14:paraId="204A1B3E">
            <w:pPr>
              <w:spacing w:after="0" w:line="240" w:lineRule="auto"/>
            </w:pPr>
            <w:r>
              <w:rPr>
                <w:b w:val="0"/>
                <w:sz w:val="17"/>
              </w:rPr>
              <w:t>Annual / event-driven</w:t>
            </w:r>
          </w:p>
        </w:tc>
      </w:tr>
      <w:tr w14:paraId="232D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BE997DB">
            <w:pPr>
              <w:spacing w:after="0" w:line="240" w:lineRule="auto"/>
            </w:pPr>
            <w:r>
              <w:rPr>
                <w:b w:val="0"/>
                <w:sz w:val="17"/>
              </w:rPr>
              <w:t>Licences and Permits</w:t>
            </w:r>
          </w:p>
        </w:tc>
        <w:tc>
          <w:tcPr>
            <w:tcW w:w="5184" w:type="dxa"/>
            <w:vAlign w:val="center"/>
          </w:tcPr>
          <w:p w14:paraId="3235871C">
            <w:pPr>
              <w:spacing w:after="0" w:line="240" w:lineRule="auto"/>
            </w:pPr>
            <w:r>
              <w:rPr>
                <w:b w:val="0"/>
                <w:sz w:val="17"/>
              </w:rPr>
              <w:t>Business licence, trade licence, sector permit</w:t>
            </w:r>
          </w:p>
        </w:tc>
        <w:tc>
          <w:tcPr>
            <w:tcW w:w="2160" w:type="dxa"/>
            <w:vAlign w:val="center"/>
          </w:tcPr>
          <w:p w14:paraId="2DAC183A">
            <w:pPr>
              <w:spacing w:after="0" w:line="240" w:lineRule="auto"/>
            </w:pPr>
            <w:r>
              <w:rPr>
                <w:b w:val="0"/>
                <w:sz w:val="17"/>
              </w:rPr>
              <w:t>Annual / expiry-based</w:t>
            </w:r>
          </w:p>
        </w:tc>
      </w:tr>
      <w:tr w14:paraId="10FB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31754AE1">
            <w:pPr>
              <w:spacing w:after="0" w:line="240" w:lineRule="auto"/>
            </w:pPr>
            <w:r>
              <w:rPr>
                <w:b w:val="0"/>
                <w:sz w:val="17"/>
              </w:rPr>
              <w:t>Employment</w:t>
            </w:r>
          </w:p>
        </w:tc>
        <w:tc>
          <w:tcPr>
            <w:tcW w:w="5184" w:type="dxa"/>
            <w:shd w:val="clear" w:color="auto" w:fill="F3F6F9"/>
            <w:vAlign w:val="center"/>
          </w:tcPr>
          <w:p w14:paraId="541AACBE">
            <w:pPr>
              <w:spacing w:after="0" w:line="240" w:lineRule="auto"/>
            </w:pPr>
            <w:r>
              <w:rPr>
                <w:b w:val="0"/>
                <w:sz w:val="17"/>
              </w:rPr>
              <w:t>Payroll filings, employee insurance, labour returns</w:t>
            </w:r>
          </w:p>
        </w:tc>
        <w:tc>
          <w:tcPr>
            <w:tcW w:w="2160" w:type="dxa"/>
            <w:shd w:val="clear" w:color="auto" w:fill="F3F6F9"/>
            <w:vAlign w:val="center"/>
          </w:tcPr>
          <w:p w14:paraId="27E06FB0">
            <w:pPr>
              <w:spacing w:after="0" w:line="240" w:lineRule="auto"/>
            </w:pPr>
            <w:r>
              <w:rPr>
                <w:b w:val="0"/>
                <w:sz w:val="17"/>
              </w:rPr>
              <w:t>Monthly / annual</w:t>
            </w:r>
          </w:p>
        </w:tc>
      </w:tr>
      <w:tr w14:paraId="7980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7A3CF7E">
            <w:pPr>
              <w:spacing w:after="0" w:line="240" w:lineRule="auto"/>
            </w:pPr>
            <w:r>
              <w:rPr>
                <w:b w:val="0"/>
                <w:sz w:val="17"/>
              </w:rPr>
              <w:t>Data Protection</w:t>
            </w:r>
          </w:p>
        </w:tc>
        <w:tc>
          <w:tcPr>
            <w:tcW w:w="5184" w:type="dxa"/>
            <w:vAlign w:val="center"/>
          </w:tcPr>
          <w:p w14:paraId="09415916">
            <w:pPr>
              <w:spacing w:after="0" w:line="240" w:lineRule="auto"/>
            </w:pPr>
            <w:r>
              <w:rPr>
                <w:b w:val="0"/>
                <w:sz w:val="17"/>
              </w:rPr>
              <w:t>DPO registration, breach notification, annual assessment</w:t>
            </w:r>
          </w:p>
        </w:tc>
        <w:tc>
          <w:tcPr>
            <w:tcW w:w="2160" w:type="dxa"/>
            <w:vAlign w:val="center"/>
          </w:tcPr>
          <w:p w14:paraId="2F5C99D1">
            <w:pPr>
              <w:spacing w:after="0" w:line="240" w:lineRule="auto"/>
            </w:pPr>
            <w:r>
              <w:rPr>
                <w:b w:val="0"/>
                <w:sz w:val="17"/>
              </w:rPr>
              <w:t>Annual / event-driven</w:t>
            </w:r>
          </w:p>
        </w:tc>
      </w:tr>
      <w:tr w14:paraId="2046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0DE401E6">
            <w:pPr>
              <w:spacing w:after="0" w:line="240" w:lineRule="auto"/>
            </w:pPr>
            <w:r>
              <w:rPr>
                <w:b w:val="0"/>
                <w:sz w:val="17"/>
              </w:rPr>
              <w:t>Regulated Industry</w:t>
            </w:r>
          </w:p>
        </w:tc>
        <w:tc>
          <w:tcPr>
            <w:tcW w:w="5184" w:type="dxa"/>
            <w:shd w:val="clear" w:color="auto" w:fill="F3F6F9"/>
            <w:vAlign w:val="center"/>
          </w:tcPr>
          <w:p w14:paraId="5E27AABB">
            <w:pPr>
              <w:spacing w:after="0" w:line="240" w:lineRule="auto"/>
            </w:pPr>
            <w:r>
              <w:rPr>
                <w:b w:val="0"/>
                <w:sz w:val="17"/>
              </w:rPr>
              <w:t>Financial services, healthcare, education, customs</w:t>
            </w:r>
          </w:p>
        </w:tc>
        <w:tc>
          <w:tcPr>
            <w:tcW w:w="2160" w:type="dxa"/>
            <w:shd w:val="clear" w:color="auto" w:fill="F3F6F9"/>
            <w:vAlign w:val="center"/>
          </w:tcPr>
          <w:p w14:paraId="4B33CBE7">
            <w:pPr>
              <w:spacing w:after="0" w:line="240" w:lineRule="auto"/>
            </w:pPr>
            <w:r>
              <w:rPr>
                <w:b w:val="0"/>
                <w:sz w:val="17"/>
              </w:rPr>
              <w:t>Authority-specific</w:t>
            </w:r>
          </w:p>
        </w:tc>
      </w:tr>
      <w:tr w14:paraId="5C24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7A5A5C9">
            <w:pPr>
              <w:spacing w:after="0" w:line="240" w:lineRule="auto"/>
            </w:pPr>
            <w:r>
              <w:rPr>
                <w:b w:val="0"/>
                <w:sz w:val="17"/>
              </w:rPr>
              <w:t>Internal Governance</w:t>
            </w:r>
          </w:p>
        </w:tc>
        <w:tc>
          <w:tcPr>
            <w:tcW w:w="5184" w:type="dxa"/>
            <w:vAlign w:val="center"/>
          </w:tcPr>
          <w:p w14:paraId="5E4736B0">
            <w:pPr>
              <w:spacing w:after="0" w:line="240" w:lineRule="auto"/>
            </w:pPr>
            <w:r>
              <w:rPr>
                <w:b w:val="0"/>
                <w:sz w:val="17"/>
              </w:rPr>
              <w:t>Internal review, document collection, board approval</w:t>
            </w:r>
          </w:p>
        </w:tc>
        <w:tc>
          <w:tcPr>
            <w:tcW w:w="2160" w:type="dxa"/>
            <w:vAlign w:val="center"/>
          </w:tcPr>
          <w:p w14:paraId="6FF2243C">
            <w:pPr>
              <w:spacing w:after="0" w:line="240" w:lineRule="auto"/>
            </w:pPr>
            <w:r>
              <w:rPr>
                <w:b w:val="0"/>
                <w:sz w:val="17"/>
              </w:rPr>
              <w:t>Derived internal milestones</w:t>
            </w:r>
          </w:p>
        </w:tc>
      </w:tr>
    </w:tbl>
    <w:p w14:paraId="79A8120C"/>
    <w:p w14:paraId="7D59BC84">
      <w:pPr>
        <w:pStyle w:val="3"/>
      </w:pPr>
      <w:r>
        <w:t>4.1 Compliance Master Minimum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48CD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1476FF60">
            <w:pPr>
              <w:spacing w:after="0" w:line="240" w:lineRule="auto"/>
            </w:pPr>
            <w:r>
              <w:rPr>
                <w:b/>
                <w:color w:val="FFFFFF"/>
                <w:sz w:val="18"/>
              </w:rPr>
              <w:t>Field</w:t>
            </w:r>
          </w:p>
        </w:tc>
        <w:tc>
          <w:tcPr>
            <w:tcW w:w="7200" w:type="dxa"/>
            <w:shd w:val="clear" w:color="auto" w:fill="1F4E78"/>
            <w:vAlign w:val="center"/>
          </w:tcPr>
          <w:p w14:paraId="6356E1E9">
            <w:pPr>
              <w:spacing w:after="0" w:line="240" w:lineRule="auto"/>
            </w:pPr>
            <w:r>
              <w:rPr>
                <w:b/>
                <w:color w:val="FFFFFF"/>
                <w:sz w:val="18"/>
              </w:rPr>
              <w:t>Description</w:t>
            </w:r>
          </w:p>
        </w:tc>
      </w:tr>
      <w:tr w14:paraId="41C5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A86C3B8">
            <w:pPr>
              <w:spacing w:after="0" w:line="240" w:lineRule="auto"/>
            </w:pPr>
            <w:r>
              <w:rPr>
                <w:b w:val="0"/>
                <w:sz w:val="17"/>
              </w:rPr>
              <w:t>code</w:t>
            </w:r>
          </w:p>
        </w:tc>
        <w:tc>
          <w:tcPr>
            <w:tcW w:w="7200" w:type="dxa"/>
            <w:vAlign w:val="center"/>
          </w:tcPr>
          <w:p w14:paraId="69512782">
            <w:pPr>
              <w:spacing w:after="0" w:line="240" w:lineRule="auto"/>
            </w:pPr>
            <w:r>
              <w:rPr>
                <w:b w:val="0"/>
                <w:sz w:val="17"/>
              </w:rPr>
              <w:t>Globally unique code, for example AGM, AR, CIT, GST, VAT, UBO, BLR.</w:t>
            </w:r>
          </w:p>
        </w:tc>
      </w:tr>
      <w:tr w14:paraId="0271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097AC0B">
            <w:pPr>
              <w:spacing w:after="0" w:line="240" w:lineRule="auto"/>
            </w:pPr>
            <w:r>
              <w:rPr>
                <w:b w:val="0"/>
                <w:sz w:val="17"/>
              </w:rPr>
              <w:t>name</w:t>
            </w:r>
          </w:p>
        </w:tc>
        <w:tc>
          <w:tcPr>
            <w:tcW w:w="7200" w:type="dxa"/>
            <w:shd w:val="clear" w:color="auto" w:fill="F3F6F9"/>
            <w:vAlign w:val="center"/>
          </w:tcPr>
          <w:p w14:paraId="4F6DB297">
            <w:pPr>
              <w:spacing w:after="0" w:line="240" w:lineRule="auto"/>
            </w:pPr>
            <w:r>
              <w:rPr>
                <w:b w:val="0"/>
                <w:sz w:val="17"/>
              </w:rPr>
              <w:t>User-facing compliance name.</w:t>
            </w:r>
          </w:p>
        </w:tc>
      </w:tr>
      <w:tr w14:paraId="4699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06787E5">
            <w:pPr>
              <w:spacing w:after="0" w:line="240" w:lineRule="auto"/>
            </w:pPr>
            <w:r>
              <w:rPr>
                <w:b w:val="0"/>
                <w:sz w:val="17"/>
              </w:rPr>
              <w:t>category</w:t>
            </w:r>
          </w:p>
        </w:tc>
        <w:tc>
          <w:tcPr>
            <w:tcW w:w="7200" w:type="dxa"/>
            <w:vAlign w:val="center"/>
          </w:tcPr>
          <w:p w14:paraId="3F8F7115">
            <w:pPr>
              <w:spacing w:after="0" w:line="240" w:lineRule="auto"/>
            </w:pPr>
            <w:r>
              <w:rPr>
                <w:b w:val="0"/>
                <w:sz w:val="17"/>
              </w:rPr>
              <w:t>Corporate, tax, audit, licence, employment and similar.</w:t>
            </w:r>
          </w:p>
        </w:tc>
      </w:tr>
      <w:tr w14:paraId="12F7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1E89E648">
            <w:pPr>
              <w:spacing w:after="0" w:line="240" w:lineRule="auto"/>
            </w:pPr>
            <w:r>
              <w:rPr>
                <w:b w:val="0"/>
                <w:sz w:val="17"/>
              </w:rPr>
              <w:t>authority_type</w:t>
            </w:r>
          </w:p>
        </w:tc>
        <w:tc>
          <w:tcPr>
            <w:tcW w:w="7200" w:type="dxa"/>
            <w:shd w:val="clear" w:color="auto" w:fill="F3F6F9"/>
            <w:vAlign w:val="center"/>
          </w:tcPr>
          <w:p w14:paraId="6EF1FC74">
            <w:pPr>
              <w:spacing w:after="0" w:line="240" w:lineRule="auto"/>
            </w:pPr>
            <w:r>
              <w:rPr>
                <w:b w:val="0"/>
                <w:sz w:val="17"/>
              </w:rPr>
              <w:t>Registrar, tax authority, local authority, regulator or internal.</w:t>
            </w:r>
          </w:p>
        </w:tc>
      </w:tr>
      <w:tr w14:paraId="42F6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B94267B">
            <w:pPr>
              <w:spacing w:after="0" w:line="240" w:lineRule="auto"/>
            </w:pPr>
            <w:r>
              <w:rPr>
                <w:b w:val="0"/>
                <w:sz w:val="17"/>
              </w:rPr>
              <w:t>default_frequency</w:t>
            </w:r>
          </w:p>
        </w:tc>
        <w:tc>
          <w:tcPr>
            <w:tcW w:w="7200" w:type="dxa"/>
            <w:vAlign w:val="center"/>
          </w:tcPr>
          <w:p w14:paraId="3F0F11A1">
            <w:pPr>
              <w:spacing w:after="0" w:line="240" w:lineRule="auto"/>
            </w:pPr>
            <w:r>
              <w:rPr>
                <w:b w:val="0"/>
                <w:sz w:val="17"/>
              </w:rPr>
              <w:t>Annual, monthly, quarterly, event-driven, one-time or custom.</w:t>
            </w:r>
          </w:p>
        </w:tc>
      </w:tr>
      <w:tr w14:paraId="3E4C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10DE3FE7">
            <w:pPr>
              <w:spacing w:after="0" w:line="240" w:lineRule="auto"/>
            </w:pPr>
            <w:r>
              <w:rPr>
                <w:b w:val="0"/>
                <w:sz w:val="17"/>
              </w:rPr>
              <w:t>supports_extension</w:t>
            </w:r>
          </w:p>
        </w:tc>
        <w:tc>
          <w:tcPr>
            <w:tcW w:w="7200" w:type="dxa"/>
            <w:shd w:val="clear" w:color="auto" w:fill="F3F6F9"/>
            <w:vAlign w:val="center"/>
          </w:tcPr>
          <w:p w14:paraId="67AB1F14">
            <w:pPr>
              <w:spacing w:after="0" w:line="240" w:lineRule="auto"/>
            </w:pPr>
            <w:r>
              <w:rPr>
                <w:b w:val="0"/>
                <w:sz w:val="17"/>
              </w:rPr>
              <w:t>Whether any rule may permit extension.</w:t>
            </w:r>
          </w:p>
        </w:tc>
      </w:tr>
      <w:tr w14:paraId="4624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F8C3F1D">
            <w:pPr>
              <w:spacing w:after="0" w:line="240" w:lineRule="auto"/>
            </w:pPr>
            <w:r>
              <w:rPr>
                <w:b w:val="0"/>
                <w:sz w:val="17"/>
              </w:rPr>
              <w:t>supports_waiver</w:t>
            </w:r>
          </w:p>
        </w:tc>
        <w:tc>
          <w:tcPr>
            <w:tcW w:w="7200" w:type="dxa"/>
            <w:vAlign w:val="center"/>
          </w:tcPr>
          <w:p w14:paraId="0D9316C6">
            <w:pPr>
              <w:spacing w:after="0" w:line="240" w:lineRule="auto"/>
            </w:pPr>
            <w:r>
              <w:rPr>
                <w:b w:val="0"/>
                <w:sz w:val="17"/>
              </w:rPr>
              <w:t>Whether exemption or waiver may apply.</w:t>
            </w:r>
          </w:p>
        </w:tc>
      </w:tr>
      <w:tr w14:paraId="70AD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01A80263">
            <w:pPr>
              <w:spacing w:after="0" w:line="240" w:lineRule="auto"/>
            </w:pPr>
            <w:r>
              <w:rPr>
                <w:b w:val="0"/>
                <w:sz w:val="17"/>
              </w:rPr>
              <w:t>evidence_required</w:t>
            </w:r>
          </w:p>
        </w:tc>
        <w:tc>
          <w:tcPr>
            <w:tcW w:w="7200" w:type="dxa"/>
            <w:shd w:val="clear" w:color="auto" w:fill="F3F6F9"/>
            <w:vAlign w:val="center"/>
          </w:tcPr>
          <w:p w14:paraId="28524FC5">
            <w:pPr>
              <w:spacing w:after="0" w:line="240" w:lineRule="auto"/>
            </w:pPr>
            <w:r>
              <w:rPr>
                <w:b w:val="0"/>
                <w:sz w:val="17"/>
              </w:rPr>
              <w:t>Whether completion requires filing evidence.</w:t>
            </w:r>
          </w:p>
        </w:tc>
      </w:tr>
      <w:tr w14:paraId="1660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4A8A267">
            <w:pPr>
              <w:spacing w:after="0" w:line="240" w:lineRule="auto"/>
            </w:pPr>
            <w:r>
              <w:rPr>
                <w:b w:val="0"/>
                <w:sz w:val="17"/>
              </w:rPr>
              <w:t>active</w:t>
            </w:r>
          </w:p>
        </w:tc>
        <w:tc>
          <w:tcPr>
            <w:tcW w:w="7200" w:type="dxa"/>
            <w:vAlign w:val="center"/>
          </w:tcPr>
          <w:p w14:paraId="1D1F0133">
            <w:pPr>
              <w:spacing w:after="0" w:line="240" w:lineRule="auto"/>
            </w:pPr>
            <w:r>
              <w:rPr>
                <w:b w:val="0"/>
                <w:sz w:val="17"/>
              </w:rPr>
              <w:t>Controls new rule use without deleting history.</w:t>
            </w:r>
          </w:p>
        </w:tc>
      </w:tr>
    </w:tbl>
    <w:p w14:paraId="4440C812"/>
    <w:p w14:paraId="14B9C65F">
      <w:pPr>
        <w:pStyle w:val="2"/>
      </w:pPr>
      <w:r>
        <w:t>5. Global Rule-Engine Design</w:t>
      </w:r>
    </w:p>
    <w:p w14:paraId="60B44A36">
      <w:r>
        <w:t>A compliance rule links an obligation to a jurisdiction and defines applicability, trigger, formula, reminders, extension behaviour and version validity.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2B34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313F83A6">
            <w:pPr>
              <w:spacing w:after="0" w:line="240" w:lineRule="auto"/>
            </w:pPr>
            <w:r>
              <w:rPr>
                <w:b/>
                <w:color w:val="FFFFFF"/>
                <w:sz w:val="18"/>
              </w:rPr>
              <w:t>Rule Dimension</w:t>
            </w:r>
          </w:p>
        </w:tc>
        <w:tc>
          <w:tcPr>
            <w:tcW w:w="7200" w:type="dxa"/>
            <w:shd w:val="clear" w:color="auto" w:fill="1F4E78"/>
            <w:vAlign w:val="center"/>
          </w:tcPr>
          <w:p w14:paraId="197D4331">
            <w:pPr>
              <w:spacing w:after="0" w:line="240" w:lineRule="auto"/>
            </w:pPr>
            <w:r>
              <w:rPr>
                <w:b/>
                <w:color w:val="FFFFFF"/>
                <w:sz w:val="18"/>
              </w:rPr>
              <w:t>Examples</w:t>
            </w:r>
          </w:p>
        </w:tc>
      </w:tr>
      <w:tr w14:paraId="3C97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CADBE3D">
            <w:pPr>
              <w:spacing w:after="0" w:line="240" w:lineRule="auto"/>
            </w:pPr>
            <w:r>
              <w:rPr>
                <w:b w:val="0"/>
                <w:sz w:val="17"/>
              </w:rPr>
              <w:t>Jurisdiction</w:t>
            </w:r>
          </w:p>
        </w:tc>
        <w:tc>
          <w:tcPr>
            <w:tcW w:w="7200" w:type="dxa"/>
            <w:vAlign w:val="center"/>
          </w:tcPr>
          <w:p w14:paraId="0349DDA9">
            <w:pPr>
              <w:spacing w:after="0" w:line="240" w:lineRule="auto"/>
            </w:pPr>
            <w:r>
              <w:rPr>
                <w:b w:val="0"/>
                <w:sz w:val="17"/>
              </w:rPr>
              <w:t>Country, state, province, emirate, free zone, municipality.</w:t>
            </w:r>
          </w:p>
        </w:tc>
      </w:tr>
      <w:tr w14:paraId="2BCA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0B487535">
            <w:pPr>
              <w:spacing w:after="0" w:line="240" w:lineRule="auto"/>
            </w:pPr>
            <w:r>
              <w:rPr>
                <w:b w:val="0"/>
                <w:sz w:val="17"/>
              </w:rPr>
              <w:t>Entity Type</w:t>
            </w:r>
          </w:p>
        </w:tc>
        <w:tc>
          <w:tcPr>
            <w:tcW w:w="7200" w:type="dxa"/>
            <w:shd w:val="clear" w:color="auto" w:fill="F3F6F9"/>
            <w:vAlign w:val="center"/>
          </w:tcPr>
          <w:p w14:paraId="0ED4234E">
            <w:pPr>
              <w:spacing w:after="0" w:line="240" w:lineRule="auto"/>
            </w:pPr>
            <w:r>
              <w:rPr>
                <w:b w:val="0"/>
                <w:sz w:val="17"/>
              </w:rPr>
              <w:t>Private company, public company, branch, LLP, partnership, non-profit.</w:t>
            </w:r>
          </w:p>
        </w:tc>
      </w:tr>
      <w:tr w14:paraId="5812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62A91F9">
            <w:pPr>
              <w:spacing w:after="0" w:line="240" w:lineRule="auto"/>
            </w:pPr>
            <w:r>
              <w:rPr>
                <w:b w:val="0"/>
                <w:sz w:val="17"/>
              </w:rPr>
              <w:t>Authority</w:t>
            </w:r>
          </w:p>
        </w:tc>
        <w:tc>
          <w:tcPr>
            <w:tcW w:w="7200" w:type="dxa"/>
            <w:vAlign w:val="center"/>
          </w:tcPr>
          <w:p w14:paraId="40EFC603">
            <w:pPr>
              <w:spacing w:after="0" w:line="240" w:lineRule="auto"/>
            </w:pPr>
            <w:r>
              <w:rPr>
                <w:b w:val="0"/>
                <w:sz w:val="17"/>
              </w:rPr>
              <w:t>Company registrar, tax authority, securities regulator, municipality.</w:t>
            </w:r>
          </w:p>
        </w:tc>
      </w:tr>
      <w:tr w14:paraId="670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A0FCA2A">
            <w:pPr>
              <w:spacing w:after="0" w:line="240" w:lineRule="auto"/>
            </w:pPr>
            <w:r>
              <w:rPr>
                <w:b w:val="0"/>
                <w:sz w:val="17"/>
              </w:rPr>
              <w:t>Registration</w:t>
            </w:r>
          </w:p>
        </w:tc>
        <w:tc>
          <w:tcPr>
            <w:tcW w:w="7200" w:type="dxa"/>
            <w:shd w:val="clear" w:color="auto" w:fill="F3F6F9"/>
            <w:vAlign w:val="center"/>
          </w:tcPr>
          <w:p w14:paraId="139167FB">
            <w:pPr>
              <w:spacing w:after="0" w:line="240" w:lineRule="auto"/>
            </w:pPr>
            <w:r>
              <w:rPr>
                <w:b w:val="0"/>
                <w:sz w:val="17"/>
              </w:rPr>
              <w:t>VAT/GST registered, employer registered, sector licensed.</w:t>
            </w:r>
          </w:p>
        </w:tc>
      </w:tr>
      <w:tr w14:paraId="5ED4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455075A">
            <w:pPr>
              <w:spacing w:after="0" w:line="240" w:lineRule="auto"/>
            </w:pPr>
            <w:r>
              <w:rPr>
                <w:b w:val="0"/>
                <w:sz w:val="17"/>
              </w:rPr>
              <w:t>Company Attributes</w:t>
            </w:r>
          </w:p>
        </w:tc>
        <w:tc>
          <w:tcPr>
            <w:tcW w:w="7200" w:type="dxa"/>
            <w:vAlign w:val="center"/>
          </w:tcPr>
          <w:p w14:paraId="52ADDF70">
            <w:pPr>
              <w:spacing w:after="0" w:line="240" w:lineRule="auto"/>
            </w:pPr>
            <w:r>
              <w:rPr>
                <w:b w:val="0"/>
                <w:sz w:val="17"/>
              </w:rPr>
              <w:t>Listed status, revenue, assets, headcount, foreign ownership.</w:t>
            </w:r>
          </w:p>
        </w:tc>
      </w:tr>
      <w:tr w14:paraId="7184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1835D011">
            <w:pPr>
              <w:spacing w:after="0" w:line="240" w:lineRule="auto"/>
            </w:pPr>
            <w:r>
              <w:rPr>
                <w:b w:val="0"/>
                <w:sz w:val="17"/>
              </w:rPr>
              <w:t>Lifecycle State</w:t>
            </w:r>
          </w:p>
        </w:tc>
        <w:tc>
          <w:tcPr>
            <w:tcW w:w="7200" w:type="dxa"/>
            <w:shd w:val="clear" w:color="auto" w:fill="F3F6F9"/>
            <w:vAlign w:val="center"/>
          </w:tcPr>
          <w:p w14:paraId="4D4A2E57">
            <w:pPr>
              <w:spacing w:after="0" w:line="240" w:lineRule="auto"/>
            </w:pPr>
            <w:r>
              <w:rPr>
                <w:b w:val="0"/>
                <w:sz w:val="17"/>
              </w:rPr>
              <w:t>Newly incorporated, active, dormant, in liquidation, struck off.</w:t>
            </w:r>
          </w:p>
        </w:tc>
      </w:tr>
      <w:tr w14:paraId="0E87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E8DC23">
            <w:pPr>
              <w:spacing w:after="0" w:line="240" w:lineRule="auto"/>
            </w:pPr>
            <w:r>
              <w:rPr>
                <w:b w:val="0"/>
                <w:sz w:val="17"/>
              </w:rPr>
              <w:t>Effective Period</w:t>
            </w:r>
          </w:p>
        </w:tc>
        <w:tc>
          <w:tcPr>
            <w:tcW w:w="7200" w:type="dxa"/>
            <w:vAlign w:val="center"/>
          </w:tcPr>
          <w:p w14:paraId="7282FFC3">
            <w:pPr>
              <w:spacing w:after="0" w:line="240" w:lineRule="auto"/>
            </w:pPr>
            <w:r>
              <w:rPr>
                <w:b w:val="0"/>
                <w:sz w:val="17"/>
              </w:rPr>
              <w:t>Applicable from and applicable to dates.</w:t>
            </w:r>
          </w:p>
        </w:tc>
      </w:tr>
      <w:tr w14:paraId="5E0D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6480D4CA">
            <w:pPr>
              <w:spacing w:after="0" w:line="240" w:lineRule="auto"/>
            </w:pPr>
            <w:r>
              <w:rPr>
                <w:b w:val="0"/>
                <w:sz w:val="17"/>
              </w:rPr>
              <w:t>Trigger</w:t>
            </w:r>
          </w:p>
        </w:tc>
        <w:tc>
          <w:tcPr>
            <w:tcW w:w="7200" w:type="dxa"/>
            <w:shd w:val="clear" w:color="auto" w:fill="F3F6F9"/>
            <w:vAlign w:val="center"/>
          </w:tcPr>
          <w:p w14:paraId="00B43EEB">
            <w:pPr>
              <w:spacing w:after="0" w:line="240" w:lineRule="auto"/>
            </w:pPr>
            <w:r>
              <w:rPr>
                <w:b w:val="0"/>
                <w:sz w:val="17"/>
              </w:rPr>
              <w:t>FYE, anniversary, period end, incorporation, event date, licence expiry.</w:t>
            </w:r>
          </w:p>
        </w:tc>
      </w:tr>
      <w:tr w14:paraId="3DAF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8580A3F">
            <w:pPr>
              <w:spacing w:after="0" w:line="240" w:lineRule="auto"/>
            </w:pPr>
            <w:r>
              <w:rPr>
                <w:b w:val="0"/>
                <w:sz w:val="17"/>
              </w:rPr>
              <w:t>Formula</w:t>
            </w:r>
          </w:p>
        </w:tc>
        <w:tc>
          <w:tcPr>
            <w:tcW w:w="7200" w:type="dxa"/>
            <w:vAlign w:val="center"/>
          </w:tcPr>
          <w:p w14:paraId="546C5D85">
            <w:pPr>
              <w:spacing w:after="0" w:line="240" w:lineRule="auto"/>
            </w:pPr>
            <w:r>
              <w:rPr>
                <w:b w:val="0"/>
                <w:sz w:val="17"/>
              </w:rPr>
              <w:t>Add days/months, fixed date, nth working day, before/after another event.</w:t>
            </w:r>
          </w:p>
        </w:tc>
      </w:tr>
      <w:tr w14:paraId="528C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0BEDBBD1">
            <w:pPr>
              <w:spacing w:after="0" w:line="240" w:lineRule="auto"/>
            </w:pPr>
            <w:r>
              <w:rPr>
                <w:b w:val="0"/>
                <w:sz w:val="17"/>
              </w:rPr>
              <w:t>Frequency</w:t>
            </w:r>
          </w:p>
        </w:tc>
        <w:tc>
          <w:tcPr>
            <w:tcW w:w="7200" w:type="dxa"/>
            <w:shd w:val="clear" w:color="auto" w:fill="F3F6F9"/>
            <w:vAlign w:val="center"/>
          </w:tcPr>
          <w:p w14:paraId="0D5381A8">
            <w:pPr>
              <w:spacing w:after="0" w:line="240" w:lineRule="auto"/>
            </w:pPr>
            <w:r>
              <w:rPr>
                <w:b w:val="0"/>
                <w:sz w:val="17"/>
              </w:rPr>
              <w:t>Annual, monthly, quarterly, bi-monthly, event-driven, custom interval.</w:t>
            </w:r>
          </w:p>
        </w:tc>
      </w:tr>
    </w:tbl>
    <w:p w14:paraId="29A09D9B"/>
    <w:p w14:paraId="43C88EB6">
      <w:pPr>
        <w:pStyle w:val="3"/>
      </w:pPr>
      <w:r>
        <w:t>5.1 Applicability Evaluation</w:t>
      </w:r>
    </w:p>
    <w:p w14:paraId="51CCE03C">
      <w:pPr>
        <w:pStyle w:val="29"/>
        <w:ind w:left="560" w:leftChars="0" w:firstLineChars="0"/>
      </w:pPr>
      <w:r>
        <w:t>Identify the company jurisdiction hierarchy.</w:t>
      </w:r>
    </w:p>
    <w:p w14:paraId="6734DDDE">
      <w:pPr>
        <w:pStyle w:val="29"/>
        <w:ind w:left="560" w:leftChars="0" w:firstLineChars="0"/>
      </w:pPr>
      <w:r>
        <w:t>Identify legal entity type and status.</w:t>
      </w:r>
    </w:p>
    <w:p w14:paraId="27983DAF">
      <w:pPr>
        <w:pStyle w:val="29"/>
        <w:ind w:left="560" w:leftChars="0" w:firstLineChars="0"/>
      </w:pPr>
      <w:r>
        <w:t>Read company registrations, licences and regulated activities.</w:t>
      </w:r>
    </w:p>
    <w:p w14:paraId="39C075A4">
      <w:pPr>
        <w:pStyle w:val="29"/>
        <w:ind w:left="560" w:leftChars="0" w:firstLineChars="0"/>
      </w:pPr>
      <w:r>
        <w:t>Load active published rule versions effective for the trigger period.</w:t>
      </w:r>
    </w:p>
    <w:p w14:paraId="4FC05315">
      <w:pPr>
        <w:pStyle w:val="29"/>
        <w:ind w:left="560" w:leftChars="0" w:firstLineChars="0"/>
      </w:pPr>
      <w:r>
        <w:t>Evaluate inclusion conditions.</w:t>
      </w:r>
    </w:p>
    <w:p w14:paraId="68E975AA">
      <w:pPr>
        <w:pStyle w:val="29"/>
        <w:ind w:left="560" w:leftChars="0" w:firstLineChars="0"/>
      </w:pPr>
      <w:r>
        <w:t>Evaluate exclusion, exemption and waiver conditions.</w:t>
      </w:r>
    </w:p>
    <w:p w14:paraId="5A57C4D5">
      <w:pPr>
        <w:pStyle w:val="29"/>
        <w:ind w:left="560" w:leftChars="0" w:firstLineChars="0"/>
      </w:pPr>
      <w:r>
        <w:t>Resolve conflicts using rule priority and specificity.</w:t>
      </w:r>
    </w:p>
    <w:p w14:paraId="2F1A414F">
      <w:pPr>
        <w:pStyle w:val="29"/>
        <w:ind w:left="560" w:leftChars="0" w:firstLineChars="0"/>
      </w:pPr>
      <w:r>
        <w:t>Generate only the winning applicable event and record the evaluation result.</w:t>
      </w:r>
    </w:p>
    <w:p w14:paraId="124F0B68">
      <w:pPr>
        <w:pStyle w:val="3"/>
      </w:pPr>
      <w:r>
        <w:t>5.2 Rule Priority</w:t>
      </w:r>
    </w:p>
    <w:p w14:paraId="09130D8C">
      <w:r>
        <w:t>Recommended priority, highest first: company-specific override; authority or free-zone rule; state/province rule; country and entity-type rule; country default; global template. More specific rules override general rules only when their effective dates overlap and they are published.</w:t>
      </w:r>
    </w:p>
    <w:p w14:paraId="29835238">
      <w:pPr>
        <w:pStyle w:val="3"/>
      </w:pPr>
      <w:r>
        <w:t>5.3 Rule Version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776"/>
      </w:tblGrid>
      <w:tr w14:paraId="5C87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1F4E78"/>
            <w:vAlign w:val="center"/>
          </w:tcPr>
          <w:p w14:paraId="3C05FC56">
            <w:pPr>
              <w:spacing w:after="0" w:line="240" w:lineRule="auto"/>
            </w:pPr>
            <w:r>
              <w:rPr>
                <w:b/>
                <w:color w:val="FFFFFF"/>
                <w:sz w:val="18"/>
              </w:rPr>
              <w:t>Status</w:t>
            </w:r>
          </w:p>
        </w:tc>
        <w:tc>
          <w:tcPr>
            <w:tcW w:w="7776" w:type="dxa"/>
            <w:shd w:val="clear" w:color="auto" w:fill="1F4E78"/>
            <w:vAlign w:val="center"/>
          </w:tcPr>
          <w:p w14:paraId="3A8697E6">
            <w:pPr>
              <w:spacing w:after="0" w:line="240" w:lineRule="auto"/>
            </w:pPr>
            <w:r>
              <w:rPr>
                <w:b/>
                <w:color w:val="FFFFFF"/>
                <w:sz w:val="18"/>
              </w:rPr>
              <w:t>Meaning</w:t>
            </w:r>
          </w:p>
        </w:tc>
      </w:tr>
      <w:tr w14:paraId="7BCF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F985D51">
            <w:pPr>
              <w:spacing w:after="0" w:line="240" w:lineRule="auto"/>
            </w:pPr>
            <w:r>
              <w:rPr>
                <w:b w:val="0"/>
                <w:sz w:val="17"/>
              </w:rPr>
              <w:t>DRAFT</w:t>
            </w:r>
          </w:p>
        </w:tc>
        <w:tc>
          <w:tcPr>
            <w:tcW w:w="7776" w:type="dxa"/>
            <w:vAlign w:val="center"/>
          </w:tcPr>
          <w:p w14:paraId="7B41CA1B">
            <w:pPr>
              <w:spacing w:after="0" w:line="240" w:lineRule="auto"/>
            </w:pPr>
            <w:r>
              <w:rPr>
                <w:b w:val="0"/>
                <w:sz w:val="17"/>
              </w:rPr>
              <w:t>Editable and not used for generation.</w:t>
            </w:r>
          </w:p>
        </w:tc>
      </w:tr>
      <w:tr w14:paraId="6C57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6F9"/>
            <w:vAlign w:val="center"/>
          </w:tcPr>
          <w:p w14:paraId="6F12DF49">
            <w:pPr>
              <w:spacing w:after="0" w:line="240" w:lineRule="auto"/>
            </w:pPr>
            <w:r>
              <w:rPr>
                <w:b w:val="0"/>
                <w:sz w:val="17"/>
              </w:rPr>
              <w:t>UNDER_REVIEW</w:t>
            </w:r>
          </w:p>
        </w:tc>
        <w:tc>
          <w:tcPr>
            <w:tcW w:w="7776" w:type="dxa"/>
            <w:shd w:val="clear" w:color="auto" w:fill="F3F6F9"/>
            <w:vAlign w:val="center"/>
          </w:tcPr>
          <w:p w14:paraId="5340DE31">
            <w:pPr>
              <w:spacing w:after="0" w:line="240" w:lineRule="auto"/>
            </w:pPr>
            <w:r>
              <w:rPr>
                <w:b w:val="0"/>
                <w:sz w:val="17"/>
              </w:rPr>
              <w:t>Submitted to legal/compliance reviewer.</w:t>
            </w:r>
          </w:p>
        </w:tc>
      </w:tr>
      <w:tr w14:paraId="3274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98EC688">
            <w:pPr>
              <w:spacing w:after="0" w:line="240" w:lineRule="auto"/>
            </w:pPr>
            <w:r>
              <w:rPr>
                <w:b w:val="0"/>
                <w:sz w:val="17"/>
              </w:rPr>
              <w:t>APPROVED</w:t>
            </w:r>
          </w:p>
        </w:tc>
        <w:tc>
          <w:tcPr>
            <w:tcW w:w="7776" w:type="dxa"/>
            <w:vAlign w:val="center"/>
          </w:tcPr>
          <w:p w14:paraId="2D3143B3">
            <w:pPr>
              <w:spacing w:after="0" w:line="240" w:lineRule="auto"/>
            </w:pPr>
            <w:r>
              <w:rPr>
                <w:b w:val="0"/>
                <w:sz w:val="17"/>
              </w:rPr>
              <w:t>Approved but not necessarily effective yet.</w:t>
            </w:r>
          </w:p>
        </w:tc>
      </w:tr>
      <w:tr w14:paraId="1834C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6F9"/>
            <w:vAlign w:val="center"/>
          </w:tcPr>
          <w:p w14:paraId="0350CFE3">
            <w:pPr>
              <w:spacing w:after="0" w:line="240" w:lineRule="auto"/>
            </w:pPr>
            <w:r>
              <w:rPr>
                <w:b w:val="0"/>
                <w:sz w:val="17"/>
              </w:rPr>
              <w:t>PUBLISHED</w:t>
            </w:r>
          </w:p>
        </w:tc>
        <w:tc>
          <w:tcPr>
            <w:tcW w:w="7776" w:type="dxa"/>
            <w:shd w:val="clear" w:color="auto" w:fill="F3F6F9"/>
            <w:vAlign w:val="center"/>
          </w:tcPr>
          <w:p w14:paraId="3B7BE460">
            <w:pPr>
              <w:spacing w:after="0" w:line="240" w:lineRule="auto"/>
            </w:pPr>
            <w:r>
              <w:rPr>
                <w:b w:val="0"/>
                <w:sz w:val="17"/>
              </w:rPr>
              <w:t>Eligible for event generation during its effective period.</w:t>
            </w:r>
          </w:p>
        </w:tc>
      </w:tr>
      <w:tr w14:paraId="6F5E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395F6D2">
            <w:pPr>
              <w:spacing w:after="0" w:line="240" w:lineRule="auto"/>
            </w:pPr>
            <w:r>
              <w:rPr>
                <w:b w:val="0"/>
                <w:sz w:val="17"/>
              </w:rPr>
              <w:t>SUPERSEDED</w:t>
            </w:r>
          </w:p>
        </w:tc>
        <w:tc>
          <w:tcPr>
            <w:tcW w:w="7776" w:type="dxa"/>
            <w:vAlign w:val="center"/>
          </w:tcPr>
          <w:p w14:paraId="14C46E24">
            <w:pPr>
              <w:spacing w:after="0" w:line="240" w:lineRule="auto"/>
            </w:pPr>
            <w:r>
              <w:rPr>
                <w:b w:val="0"/>
                <w:sz w:val="17"/>
              </w:rPr>
              <w:t>Replaced by a later version; retained for history.</w:t>
            </w:r>
          </w:p>
        </w:tc>
      </w:tr>
      <w:tr w14:paraId="5915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6F9"/>
            <w:vAlign w:val="center"/>
          </w:tcPr>
          <w:p w14:paraId="184D1B4C">
            <w:pPr>
              <w:spacing w:after="0" w:line="240" w:lineRule="auto"/>
            </w:pPr>
            <w:r>
              <w:rPr>
                <w:b w:val="0"/>
                <w:sz w:val="17"/>
              </w:rPr>
              <w:t>RETIRED</w:t>
            </w:r>
          </w:p>
        </w:tc>
        <w:tc>
          <w:tcPr>
            <w:tcW w:w="7776" w:type="dxa"/>
            <w:shd w:val="clear" w:color="auto" w:fill="F3F6F9"/>
            <w:vAlign w:val="center"/>
          </w:tcPr>
          <w:p w14:paraId="5A742F2C">
            <w:pPr>
              <w:spacing w:after="0" w:line="240" w:lineRule="auto"/>
            </w:pPr>
            <w:r>
              <w:rPr>
                <w:b w:val="0"/>
                <w:sz w:val="17"/>
              </w:rPr>
              <w:t>Not available for future generation.</w:t>
            </w:r>
          </w:p>
        </w:tc>
      </w:tr>
    </w:tbl>
    <w:p w14:paraId="092075D2"/>
    <w:p w14:paraId="0D11C44A">
      <w:pPr>
        <w:pStyle w:val="2"/>
      </w:pPr>
      <w:r>
        <w:t>6. Due-Date Calculation Specification</w:t>
      </w:r>
    </w:p>
    <w:p w14:paraId="05B12248">
      <w:pPr>
        <w:pStyle w:val="3"/>
      </w:pPr>
      <w:r>
        <w:t>6.1 Supported Calculation Types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4032"/>
        <w:gridCol w:w="3456"/>
      </w:tblGrid>
      <w:tr w14:paraId="2F4D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1F4E78"/>
            <w:vAlign w:val="center"/>
          </w:tcPr>
          <w:p w14:paraId="1BE729F4">
            <w:pPr>
              <w:spacing w:after="0" w:line="240" w:lineRule="auto"/>
            </w:pPr>
            <w:r>
              <w:rPr>
                <w:b/>
                <w:color w:val="FFFFFF"/>
                <w:sz w:val="18"/>
              </w:rPr>
              <w:t>Type</w:t>
            </w:r>
          </w:p>
        </w:tc>
        <w:tc>
          <w:tcPr>
            <w:tcW w:w="4032" w:type="dxa"/>
            <w:shd w:val="clear" w:color="auto" w:fill="1F4E78"/>
            <w:vAlign w:val="center"/>
          </w:tcPr>
          <w:p w14:paraId="5C815FDA">
            <w:pPr>
              <w:spacing w:after="0" w:line="240" w:lineRule="auto"/>
            </w:pPr>
            <w:r>
              <w:rPr>
                <w:b/>
                <w:color w:val="FFFFFF"/>
                <w:sz w:val="18"/>
              </w:rPr>
              <w:t>Formula Pattern</w:t>
            </w:r>
          </w:p>
        </w:tc>
        <w:tc>
          <w:tcPr>
            <w:tcW w:w="3456" w:type="dxa"/>
            <w:shd w:val="clear" w:color="auto" w:fill="1F4E78"/>
            <w:vAlign w:val="center"/>
          </w:tcPr>
          <w:p w14:paraId="5C9D30A0">
            <w:pPr>
              <w:spacing w:after="0" w:line="240" w:lineRule="auto"/>
            </w:pPr>
            <w:r>
              <w:rPr>
                <w:b/>
                <w:color w:val="FFFFFF"/>
                <w:sz w:val="18"/>
              </w:rPr>
              <w:t>Example Use</w:t>
            </w:r>
          </w:p>
        </w:tc>
      </w:tr>
      <w:tr w14:paraId="7A23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090FC5DB">
            <w:pPr>
              <w:spacing w:after="0" w:line="240" w:lineRule="auto"/>
            </w:pPr>
            <w:r>
              <w:rPr>
                <w:b w:val="0"/>
                <w:sz w:val="17"/>
              </w:rPr>
              <w:t>ADD_CALENDAR_DAYS</w:t>
            </w:r>
          </w:p>
        </w:tc>
        <w:tc>
          <w:tcPr>
            <w:tcW w:w="4032" w:type="dxa"/>
            <w:vAlign w:val="center"/>
          </w:tcPr>
          <w:p w14:paraId="124BE232">
            <w:pPr>
              <w:spacing w:after="0" w:line="240" w:lineRule="auto"/>
            </w:pPr>
            <w:r>
              <w:rPr>
                <w:b w:val="0"/>
                <w:sz w:val="17"/>
              </w:rPr>
              <w:t>trigger_date + N calendar days</w:t>
            </w:r>
          </w:p>
        </w:tc>
        <w:tc>
          <w:tcPr>
            <w:tcW w:w="3456" w:type="dxa"/>
            <w:vAlign w:val="center"/>
          </w:tcPr>
          <w:p w14:paraId="4CF659D0">
            <w:pPr>
              <w:spacing w:after="0" w:line="240" w:lineRule="auto"/>
            </w:pPr>
            <w:r>
              <w:rPr>
                <w:b w:val="0"/>
                <w:sz w:val="17"/>
              </w:rPr>
              <w:t>Event-based filing.</w:t>
            </w:r>
          </w:p>
        </w:tc>
      </w:tr>
      <w:tr w14:paraId="44CE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3F6F9"/>
            <w:vAlign w:val="center"/>
          </w:tcPr>
          <w:p w14:paraId="0E4E97C6">
            <w:pPr>
              <w:spacing w:after="0" w:line="240" w:lineRule="auto"/>
            </w:pPr>
            <w:r>
              <w:rPr>
                <w:b w:val="0"/>
                <w:sz w:val="17"/>
              </w:rPr>
              <w:t>ADD_WORKING_DAYS</w:t>
            </w:r>
          </w:p>
        </w:tc>
        <w:tc>
          <w:tcPr>
            <w:tcW w:w="4032" w:type="dxa"/>
            <w:shd w:val="clear" w:color="auto" w:fill="F3F6F9"/>
            <w:vAlign w:val="center"/>
          </w:tcPr>
          <w:p w14:paraId="19C70C1E">
            <w:pPr>
              <w:spacing w:after="0" w:line="240" w:lineRule="auto"/>
            </w:pPr>
            <w:r>
              <w:rPr>
                <w:b w:val="0"/>
                <w:sz w:val="17"/>
              </w:rPr>
              <w:t>trigger_date + N working days</w:t>
            </w:r>
          </w:p>
        </w:tc>
        <w:tc>
          <w:tcPr>
            <w:tcW w:w="3456" w:type="dxa"/>
            <w:shd w:val="clear" w:color="auto" w:fill="F3F6F9"/>
            <w:vAlign w:val="center"/>
          </w:tcPr>
          <w:p w14:paraId="22E9F529">
            <w:pPr>
              <w:spacing w:after="0" w:line="240" w:lineRule="auto"/>
            </w:pPr>
            <w:r>
              <w:rPr>
                <w:b w:val="0"/>
                <w:sz w:val="17"/>
              </w:rPr>
              <w:t>Authority response deadline.</w:t>
            </w:r>
          </w:p>
        </w:tc>
      </w:tr>
      <w:tr w14:paraId="75D8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4092A5B0">
            <w:pPr>
              <w:spacing w:after="0" w:line="240" w:lineRule="auto"/>
            </w:pPr>
            <w:r>
              <w:rPr>
                <w:b w:val="0"/>
                <w:sz w:val="17"/>
              </w:rPr>
              <w:t>ADD_MONTHS</w:t>
            </w:r>
          </w:p>
        </w:tc>
        <w:tc>
          <w:tcPr>
            <w:tcW w:w="4032" w:type="dxa"/>
            <w:vAlign w:val="center"/>
          </w:tcPr>
          <w:p w14:paraId="53996BB3">
            <w:pPr>
              <w:spacing w:after="0" w:line="240" w:lineRule="auto"/>
            </w:pPr>
            <w:r>
              <w:rPr>
                <w:b w:val="0"/>
                <w:sz w:val="17"/>
              </w:rPr>
              <w:t>trigger_date + N months</w:t>
            </w:r>
          </w:p>
        </w:tc>
        <w:tc>
          <w:tcPr>
            <w:tcW w:w="3456" w:type="dxa"/>
            <w:vAlign w:val="center"/>
          </w:tcPr>
          <w:p w14:paraId="1A80FB55">
            <w:pPr>
              <w:spacing w:after="0" w:line="240" w:lineRule="auto"/>
            </w:pPr>
            <w:r>
              <w:rPr>
                <w:b w:val="0"/>
                <w:sz w:val="17"/>
              </w:rPr>
              <w:t>FYE-based annual filing.</w:t>
            </w:r>
          </w:p>
        </w:tc>
      </w:tr>
      <w:tr w14:paraId="1AB5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3F6F9"/>
            <w:vAlign w:val="center"/>
          </w:tcPr>
          <w:p w14:paraId="552F6AF2">
            <w:pPr>
              <w:spacing w:after="0" w:line="240" w:lineRule="auto"/>
            </w:pPr>
            <w:r>
              <w:rPr>
                <w:b w:val="0"/>
                <w:sz w:val="17"/>
              </w:rPr>
              <w:t>ADD_YEARS</w:t>
            </w:r>
          </w:p>
        </w:tc>
        <w:tc>
          <w:tcPr>
            <w:tcW w:w="4032" w:type="dxa"/>
            <w:shd w:val="clear" w:color="auto" w:fill="F3F6F9"/>
            <w:vAlign w:val="center"/>
          </w:tcPr>
          <w:p w14:paraId="5C010D44">
            <w:pPr>
              <w:spacing w:after="0" w:line="240" w:lineRule="auto"/>
            </w:pPr>
            <w:r>
              <w:rPr>
                <w:b w:val="0"/>
                <w:sz w:val="17"/>
              </w:rPr>
              <w:t>trigger_date + N years</w:t>
            </w:r>
          </w:p>
        </w:tc>
        <w:tc>
          <w:tcPr>
            <w:tcW w:w="3456" w:type="dxa"/>
            <w:shd w:val="clear" w:color="auto" w:fill="F3F6F9"/>
            <w:vAlign w:val="center"/>
          </w:tcPr>
          <w:p w14:paraId="5A09387C">
            <w:pPr>
              <w:spacing w:after="0" w:line="240" w:lineRule="auto"/>
            </w:pPr>
            <w:r>
              <w:rPr>
                <w:b w:val="0"/>
                <w:sz w:val="17"/>
              </w:rPr>
              <w:t>Long-term licence renewal.</w:t>
            </w:r>
          </w:p>
        </w:tc>
      </w:tr>
      <w:tr w14:paraId="5D9B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3FFE96CD">
            <w:pPr>
              <w:spacing w:after="0" w:line="240" w:lineRule="auto"/>
            </w:pPr>
            <w:r>
              <w:rPr>
                <w:b w:val="0"/>
                <w:sz w:val="17"/>
              </w:rPr>
              <w:t>FIXED_DATE</w:t>
            </w:r>
          </w:p>
        </w:tc>
        <w:tc>
          <w:tcPr>
            <w:tcW w:w="4032" w:type="dxa"/>
            <w:vAlign w:val="center"/>
          </w:tcPr>
          <w:p w14:paraId="69B565CC">
            <w:pPr>
              <w:spacing w:after="0" w:line="240" w:lineRule="auto"/>
            </w:pPr>
            <w:r>
              <w:rPr>
                <w:b w:val="0"/>
                <w:sz w:val="17"/>
              </w:rPr>
              <w:t>Configured day/month in relevant year</w:t>
            </w:r>
          </w:p>
        </w:tc>
        <w:tc>
          <w:tcPr>
            <w:tcW w:w="3456" w:type="dxa"/>
            <w:vAlign w:val="center"/>
          </w:tcPr>
          <w:p w14:paraId="3E57BB93">
            <w:pPr>
              <w:spacing w:after="0" w:line="240" w:lineRule="auto"/>
            </w:pPr>
            <w:r>
              <w:rPr>
                <w:b w:val="0"/>
                <w:sz w:val="17"/>
              </w:rPr>
              <w:t>Annual tax return.</w:t>
            </w:r>
          </w:p>
        </w:tc>
      </w:tr>
      <w:tr w14:paraId="7CAA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3F6F9"/>
            <w:vAlign w:val="center"/>
          </w:tcPr>
          <w:p w14:paraId="091B857B">
            <w:pPr>
              <w:spacing w:after="0" w:line="240" w:lineRule="auto"/>
            </w:pPr>
            <w:r>
              <w:rPr>
                <w:b w:val="0"/>
                <w:sz w:val="17"/>
              </w:rPr>
              <w:t>NTH_DAY_OF_MONTH</w:t>
            </w:r>
          </w:p>
        </w:tc>
        <w:tc>
          <w:tcPr>
            <w:tcW w:w="4032" w:type="dxa"/>
            <w:shd w:val="clear" w:color="auto" w:fill="F3F6F9"/>
            <w:vAlign w:val="center"/>
          </w:tcPr>
          <w:p w14:paraId="3FDEDA08">
            <w:pPr>
              <w:spacing w:after="0" w:line="240" w:lineRule="auto"/>
            </w:pPr>
            <w:r>
              <w:rPr>
                <w:b w:val="0"/>
                <w:sz w:val="17"/>
              </w:rPr>
              <w:t>Nth calendar/working day of month</w:t>
            </w:r>
          </w:p>
        </w:tc>
        <w:tc>
          <w:tcPr>
            <w:tcW w:w="3456" w:type="dxa"/>
            <w:shd w:val="clear" w:color="auto" w:fill="F3F6F9"/>
            <w:vAlign w:val="center"/>
          </w:tcPr>
          <w:p w14:paraId="422D6DF6">
            <w:pPr>
              <w:spacing w:after="0" w:line="240" w:lineRule="auto"/>
            </w:pPr>
            <w:r>
              <w:rPr>
                <w:b w:val="0"/>
                <w:sz w:val="17"/>
              </w:rPr>
              <w:t>Payroll or indirect tax.</w:t>
            </w:r>
          </w:p>
        </w:tc>
      </w:tr>
      <w:tr w14:paraId="16A2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2801DDB9">
            <w:pPr>
              <w:spacing w:after="0" w:line="240" w:lineRule="auto"/>
            </w:pPr>
            <w:r>
              <w:rPr>
                <w:b w:val="0"/>
                <w:sz w:val="17"/>
              </w:rPr>
              <w:t>PERIOD_END_OFFSET</w:t>
            </w:r>
          </w:p>
        </w:tc>
        <w:tc>
          <w:tcPr>
            <w:tcW w:w="4032" w:type="dxa"/>
            <w:vAlign w:val="center"/>
          </w:tcPr>
          <w:p w14:paraId="5598DE90">
            <w:pPr>
              <w:spacing w:after="0" w:line="240" w:lineRule="auto"/>
            </w:pPr>
            <w:r>
              <w:rPr>
                <w:b w:val="0"/>
                <w:sz w:val="17"/>
              </w:rPr>
              <w:t>Tax/filing period end + offset</w:t>
            </w:r>
          </w:p>
        </w:tc>
        <w:tc>
          <w:tcPr>
            <w:tcW w:w="3456" w:type="dxa"/>
            <w:vAlign w:val="center"/>
          </w:tcPr>
          <w:p w14:paraId="3726D6C1">
            <w:pPr>
              <w:spacing w:after="0" w:line="240" w:lineRule="auto"/>
            </w:pPr>
            <w:r>
              <w:rPr>
                <w:b w:val="0"/>
                <w:sz w:val="17"/>
              </w:rPr>
              <w:t>VAT/GST/SST return.</w:t>
            </w:r>
          </w:p>
        </w:tc>
      </w:tr>
      <w:tr w14:paraId="0157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3F6F9"/>
            <w:vAlign w:val="center"/>
          </w:tcPr>
          <w:p w14:paraId="45CDB8E3">
            <w:pPr>
              <w:spacing w:after="0" w:line="240" w:lineRule="auto"/>
            </w:pPr>
            <w:r>
              <w:rPr>
                <w:b w:val="0"/>
                <w:sz w:val="17"/>
              </w:rPr>
              <w:t>ANNIVERSARY_OFFSET</w:t>
            </w:r>
          </w:p>
        </w:tc>
        <w:tc>
          <w:tcPr>
            <w:tcW w:w="4032" w:type="dxa"/>
            <w:shd w:val="clear" w:color="auto" w:fill="F3F6F9"/>
            <w:vAlign w:val="center"/>
          </w:tcPr>
          <w:p w14:paraId="31FCCFED">
            <w:pPr>
              <w:spacing w:after="0" w:line="240" w:lineRule="auto"/>
            </w:pPr>
            <w:r>
              <w:rPr>
                <w:b w:val="0"/>
                <w:sz w:val="17"/>
              </w:rPr>
              <w:t>Incorporation/registration anniversary + offset</w:t>
            </w:r>
          </w:p>
        </w:tc>
        <w:tc>
          <w:tcPr>
            <w:tcW w:w="3456" w:type="dxa"/>
            <w:shd w:val="clear" w:color="auto" w:fill="F3F6F9"/>
            <w:vAlign w:val="center"/>
          </w:tcPr>
          <w:p w14:paraId="1DD385E7">
            <w:pPr>
              <w:spacing w:after="0" w:line="240" w:lineRule="auto"/>
            </w:pPr>
            <w:r>
              <w:rPr>
                <w:b w:val="0"/>
                <w:sz w:val="17"/>
              </w:rPr>
              <w:t>Annual return or licence.</w:t>
            </w:r>
          </w:p>
        </w:tc>
      </w:tr>
      <w:tr w14:paraId="46A0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182A34F0">
            <w:pPr>
              <w:spacing w:after="0" w:line="240" w:lineRule="auto"/>
            </w:pPr>
            <w:r>
              <w:rPr>
                <w:b w:val="0"/>
                <w:sz w:val="17"/>
              </w:rPr>
              <w:t>RELATIVE_TO_EVENT</w:t>
            </w:r>
          </w:p>
        </w:tc>
        <w:tc>
          <w:tcPr>
            <w:tcW w:w="4032" w:type="dxa"/>
            <w:vAlign w:val="center"/>
          </w:tcPr>
          <w:p w14:paraId="5DF7BE24">
            <w:pPr>
              <w:spacing w:after="0" w:line="240" w:lineRule="auto"/>
            </w:pPr>
            <w:r>
              <w:rPr>
                <w:b w:val="0"/>
                <w:sz w:val="17"/>
              </w:rPr>
              <w:t>Parent event date +/- offset</w:t>
            </w:r>
          </w:p>
        </w:tc>
        <w:tc>
          <w:tcPr>
            <w:tcW w:w="3456" w:type="dxa"/>
            <w:vAlign w:val="center"/>
          </w:tcPr>
          <w:p w14:paraId="39F55A28">
            <w:pPr>
              <w:spacing w:after="0" w:line="240" w:lineRule="auto"/>
            </w:pPr>
            <w:r>
              <w:rPr>
                <w:b w:val="0"/>
                <w:sz w:val="17"/>
              </w:rPr>
              <w:t>Audit before AGM.</w:t>
            </w:r>
          </w:p>
        </w:tc>
      </w:tr>
      <w:tr w14:paraId="39C1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3F6F9"/>
            <w:vAlign w:val="center"/>
          </w:tcPr>
          <w:p w14:paraId="18BA491B">
            <w:pPr>
              <w:spacing w:after="0" w:line="240" w:lineRule="auto"/>
            </w:pPr>
            <w:r>
              <w:rPr>
                <w:b w:val="0"/>
                <w:sz w:val="17"/>
              </w:rPr>
              <w:t>CUSTOM_EXPRESSION</w:t>
            </w:r>
          </w:p>
        </w:tc>
        <w:tc>
          <w:tcPr>
            <w:tcW w:w="4032" w:type="dxa"/>
            <w:shd w:val="clear" w:color="auto" w:fill="F3F6F9"/>
            <w:vAlign w:val="center"/>
          </w:tcPr>
          <w:p w14:paraId="78617118">
            <w:pPr>
              <w:spacing w:after="0" w:line="240" w:lineRule="auto"/>
            </w:pPr>
            <w:r>
              <w:rPr>
                <w:b w:val="0"/>
                <w:sz w:val="17"/>
              </w:rPr>
              <w:t>Approved domain-specific expression</w:t>
            </w:r>
          </w:p>
        </w:tc>
        <w:tc>
          <w:tcPr>
            <w:tcW w:w="3456" w:type="dxa"/>
            <w:shd w:val="clear" w:color="auto" w:fill="F3F6F9"/>
            <w:vAlign w:val="center"/>
          </w:tcPr>
          <w:p w14:paraId="7BA7AD79">
            <w:pPr>
              <w:spacing w:after="0" w:line="240" w:lineRule="auto"/>
            </w:pPr>
            <w:r>
              <w:rPr>
                <w:b w:val="0"/>
                <w:sz w:val="17"/>
              </w:rPr>
              <w:t>Complex jurisdictional rule.</w:t>
            </w:r>
          </w:p>
        </w:tc>
      </w:tr>
    </w:tbl>
    <w:p w14:paraId="2F081542"/>
    <w:p w14:paraId="4C13CA53">
      <w:pPr>
        <w:pStyle w:val="3"/>
      </w:pPr>
      <w:r>
        <w:t>6.2 Date Inputs</w:t>
      </w:r>
    </w:p>
    <w:p w14:paraId="18554699">
      <w:pPr>
        <w:pStyle w:val="23"/>
      </w:pPr>
      <w:r>
        <w:t>Financial year end and accounting-period end.</w:t>
      </w:r>
    </w:p>
    <w:p w14:paraId="55A86D94">
      <w:pPr>
        <w:pStyle w:val="23"/>
      </w:pPr>
      <w:r>
        <w:t>Incorporation, registration or commencement date.</w:t>
      </w:r>
    </w:p>
    <w:p w14:paraId="289C590A">
      <w:pPr>
        <w:pStyle w:val="23"/>
      </w:pPr>
      <w:r>
        <w:t>Incorporation anniversary or licence expiry date.</w:t>
      </w:r>
    </w:p>
    <w:p w14:paraId="0F4B3D6D">
      <w:pPr>
        <w:pStyle w:val="23"/>
      </w:pPr>
      <w:r>
        <w:t>Authority tax period start/end date.</w:t>
      </w:r>
    </w:p>
    <w:p w14:paraId="6DBF3A0D">
      <w:pPr>
        <w:pStyle w:val="23"/>
      </w:pPr>
      <w:r>
        <w:t>Event date, awareness date, transaction date or resolution date.</w:t>
      </w:r>
    </w:p>
    <w:p w14:paraId="6DE97B9F">
      <w:pPr>
        <w:pStyle w:val="23"/>
      </w:pPr>
      <w:r>
        <w:t>Parent compliance due date, meeting date or circulation date.</w:t>
      </w:r>
    </w:p>
    <w:p w14:paraId="4F3B427C">
      <w:pPr>
        <w:pStyle w:val="23"/>
      </w:pPr>
      <w:r>
        <w:t>Year of assessment, calendar year or fiscal year.</w:t>
      </w:r>
    </w:p>
    <w:p w14:paraId="6EBA4D42">
      <w:pPr>
        <w:pStyle w:val="3"/>
      </w:pPr>
      <w:r>
        <w:t>6.3 Month-End Behaviour</w:t>
      </w:r>
    </w:p>
    <w:p w14:paraId="5422A563">
      <w:r>
        <w:t>When adding months, if the original day does not exist in the target month, use the last calendar day of the target month unless the rule explicitly specifies another convention. The result must be deterministic and covered by automated tests.</w:t>
      </w:r>
    </w:p>
    <w:p w14:paraId="5AE21245">
      <w:pPr>
        <w:pStyle w:val="3"/>
      </w:pPr>
      <w:r>
        <w:t>6.4 Weekend and Holiday Adjustment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1A31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880" w:type="dxa"/>
            <w:shd w:val="clear" w:color="auto" w:fill="1F4E78"/>
            <w:vAlign w:val="center"/>
          </w:tcPr>
          <w:p w14:paraId="48B80387">
            <w:pPr>
              <w:spacing w:after="0" w:line="240" w:lineRule="auto"/>
            </w:pPr>
            <w:r>
              <w:rPr>
                <w:b/>
                <w:color w:val="FFFFFF"/>
                <w:sz w:val="18"/>
              </w:rPr>
              <w:t>Adjustment Mode</w:t>
            </w:r>
          </w:p>
        </w:tc>
        <w:tc>
          <w:tcPr>
            <w:tcW w:w="7200" w:type="dxa"/>
            <w:shd w:val="clear" w:color="auto" w:fill="1F4E78"/>
            <w:vAlign w:val="center"/>
          </w:tcPr>
          <w:p w14:paraId="519D869D">
            <w:pPr>
              <w:spacing w:after="0" w:line="240" w:lineRule="auto"/>
            </w:pPr>
            <w:r>
              <w:rPr>
                <w:b/>
                <w:color w:val="FFFFFF"/>
                <w:sz w:val="18"/>
              </w:rPr>
              <w:t>Behaviour</w:t>
            </w:r>
          </w:p>
        </w:tc>
      </w:tr>
      <w:tr w14:paraId="2FAD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6F871DE">
            <w:pPr>
              <w:spacing w:after="0" w:line="240" w:lineRule="auto"/>
            </w:pPr>
            <w:r>
              <w:rPr>
                <w:b w:val="0"/>
                <w:sz w:val="17"/>
              </w:rPr>
              <w:t>NONE</w:t>
            </w:r>
          </w:p>
        </w:tc>
        <w:tc>
          <w:tcPr>
            <w:tcW w:w="7200" w:type="dxa"/>
            <w:vAlign w:val="center"/>
          </w:tcPr>
          <w:p w14:paraId="6D0CF753">
            <w:pPr>
              <w:spacing w:after="0" w:line="240" w:lineRule="auto"/>
            </w:pPr>
            <w:r>
              <w:rPr>
                <w:b w:val="0"/>
                <w:sz w:val="17"/>
              </w:rPr>
              <w:t>Keep the calculated statutory date unchanged.</w:t>
            </w:r>
          </w:p>
        </w:tc>
      </w:tr>
      <w:tr w14:paraId="394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184C0B63">
            <w:pPr>
              <w:spacing w:after="0" w:line="240" w:lineRule="auto"/>
            </w:pPr>
            <w:r>
              <w:rPr>
                <w:b w:val="0"/>
                <w:sz w:val="17"/>
              </w:rPr>
              <w:t>NEXT_WORKING_DAY</w:t>
            </w:r>
          </w:p>
        </w:tc>
        <w:tc>
          <w:tcPr>
            <w:tcW w:w="7200" w:type="dxa"/>
            <w:shd w:val="clear" w:color="auto" w:fill="F3F6F9"/>
            <w:vAlign w:val="center"/>
          </w:tcPr>
          <w:p w14:paraId="0856B47F">
            <w:pPr>
              <w:spacing w:after="0" w:line="240" w:lineRule="auto"/>
            </w:pPr>
            <w:r>
              <w:rPr>
                <w:b w:val="0"/>
                <w:sz w:val="17"/>
              </w:rPr>
              <w:t>Move to the next working day using the authority calendar.</w:t>
            </w:r>
          </w:p>
        </w:tc>
      </w:tr>
      <w:tr w14:paraId="4A5E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D9EE073">
            <w:pPr>
              <w:spacing w:after="0" w:line="240" w:lineRule="auto"/>
            </w:pPr>
            <w:r>
              <w:rPr>
                <w:b w:val="0"/>
                <w:sz w:val="17"/>
              </w:rPr>
              <w:t>PREVIOUS_WORKING_DAY</w:t>
            </w:r>
          </w:p>
        </w:tc>
        <w:tc>
          <w:tcPr>
            <w:tcW w:w="7200" w:type="dxa"/>
            <w:vAlign w:val="center"/>
          </w:tcPr>
          <w:p w14:paraId="2F851607">
            <w:pPr>
              <w:spacing w:after="0" w:line="240" w:lineRule="auto"/>
            </w:pPr>
            <w:r>
              <w:rPr>
                <w:b w:val="0"/>
                <w:sz w:val="17"/>
              </w:rPr>
              <w:t>Move to the previous working day.</w:t>
            </w:r>
          </w:p>
        </w:tc>
      </w:tr>
      <w:tr w14:paraId="6262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0DD325BA">
            <w:pPr>
              <w:spacing w:after="0" w:line="240" w:lineRule="auto"/>
            </w:pPr>
            <w:r>
              <w:rPr>
                <w:b w:val="0"/>
                <w:sz w:val="17"/>
              </w:rPr>
              <w:t>AUTHORITY_SPECIFIC</w:t>
            </w:r>
          </w:p>
        </w:tc>
        <w:tc>
          <w:tcPr>
            <w:tcW w:w="7200" w:type="dxa"/>
            <w:shd w:val="clear" w:color="auto" w:fill="F3F6F9"/>
            <w:vAlign w:val="center"/>
          </w:tcPr>
          <w:p w14:paraId="3DB9B984">
            <w:pPr>
              <w:spacing w:after="0" w:line="240" w:lineRule="auto"/>
            </w:pPr>
            <w:r>
              <w:rPr>
                <w:b w:val="0"/>
                <w:sz w:val="17"/>
              </w:rPr>
              <w:t>Apply the authority-specific calendar and policy.</w:t>
            </w:r>
          </w:p>
        </w:tc>
      </w:tr>
      <w:tr w14:paraId="5C0C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1901368">
            <w:pPr>
              <w:spacing w:after="0" w:line="240" w:lineRule="auto"/>
            </w:pPr>
            <w:r>
              <w:rPr>
                <w:b w:val="0"/>
                <w:sz w:val="17"/>
              </w:rPr>
              <w:t>DISPLAY_ONLY</w:t>
            </w:r>
          </w:p>
        </w:tc>
        <w:tc>
          <w:tcPr>
            <w:tcW w:w="7200" w:type="dxa"/>
            <w:vAlign w:val="center"/>
          </w:tcPr>
          <w:p w14:paraId="1E874E27">
            <w:pPr>
              <w:spacing w:after="0" w:line="240" w:lineRule="auto"/>
            </w:pPr>
            <w:r>
              <w:rPr>
                <w:b w:val="0"/>
                <w:sz w:val="17"/>
              </w:rPr>
              <w:t>Keep statutory date but show an operational target date.</w:t>
            </w:r>
          </w:p>
        </w:tc>
      </w:tr>
    </w:tbl>
    <w:p w14:paraId="46B2EA20"/>
    <w:p w14:paraId="3D1D6F9F">
      <w:r>
        <w:t>The system shall store calculated_statutory_due_date, adjusted_due_date and operational_target_date separately.</w:t>
      </w:r>
    </w:p>
    <w:p w14:paraId="063B3378">
      <w:pPr>
        <w:pStyle w:val="3"/>
      </w:pPr>
      <w:r>
        <w:t>6.5 Due-Date Pseudocode</w:t>
      </w:r>
    </w:p>
    <w:p w14:paraId="035C194D">
      <w:r>
        <w:rPr>
          <w:rFonts w:ascii="Consolas" w:hAnsi="Consolas"/>
          <w:sz w:val="18"/>
        </w:rPr>
        <w:t>1. Resolve trigger date and rule version.</w:t>
      </w:r>
      <w:r>
        <w:rPr>
          <w:rFonts w:ascii="Consolas" w:hAnsi="Consolas"/>
          <w:sz w:val="18"/>
        </w:rPr>
        <w:br w:type="textWrapping"/>
      </w:r>
      <w:r>
        <w:rPr>
          <w:rFonts w:ascii="Consolas" w:hAnsi="Consolas"/>
          <w:sz w:val="18"/>
        </w:rPr>
        <w:t>2. Apply formula to calculate statutory due date.</w:t>
      </w:r>
      <w:r>
        <w:rPr>
          <w:rFonts w:ascii="Consolas" w:hAnsi="Consolas"/>
          <w:sz w:val="18"/>
        </w:rPr>
        <w:br w:type="textWrapping"/>
      </w:r>
      <w:r>
        <w:rPr>
          <w:rFonts w:ascii="Consolas" w:hAnsi="Consolas"/>
          <w:sz w:val="18"/>
        </w:rPr>
        <w:t>3. Apply month-end convention.</w:t>
      </w:r>
      <w:r>
        <w:rPr>
          <w:rFonts w:ascii="Consolas" w:hAnsi="Consolas"/>
          <w:sz w:val="18"/>
        </w:rPr>
        <w:br w:type="textWrapping"/>
      </w:r>
      <w:r>
        <w:rPr>
          <w:rFonts w:ascii="Consolas" w:hAnsi="Consolas"/>
          <w:sz w:val="18"/>
        </w:rPr>
        <w:t>4. Apply authority holiday/weekend rule.</w:t>
      </w:r>
      <w:r>
        <w:rPr>
          <w:rFonts w:ascii="Consolas" w:hAnsi="Consolas"/>
          <w:sz w:val="18"/>
        </w:rPr>
        <w:br w:type="textWrapping"/>
      </w:r>
      <w:r>
        <w:rPr>
          <w:rFonts w:ascii="Consolas" w:hAnsi="Consolas"/>
          <w:sz w:val="18"/>
        </w:rPr>
        <w:t>5. Apply approved extension, if any.</w:t>
      </w:r>
      <w:r>
        <w:rPr>
          <w:rFonts w:ascii="Consolas" w:hAnsi="Consolas"/>
          <w:sz w:val="18"/>
        </w:rPr>
        <w:br w:type="textWrapping"/>
      </w:r>
      <w:r>
        <w:rPr>
          <w:rFonts w:ascii="Consolas" w:hAnsi="Consolas"/>
          <w:sz w:val="18"/>
        </w:rPr>
        <w:t>6. Calculate operational target date.</w:t>
      </w:r>
      <w:r>
        <w:rPr>
          <w:rFonts w:ascii="Consolas" w:hAnsi="Consolas"/>
          <w:sz w:val="18"/>
        </w:rPr>
        <w:br w:type="textWrapping"/>
      </w:r>
      <w:r>
        <w:rPr>
          <w:rFonts w:ascii="Consolas" w:hAnsi="Consolas"/>
          <w:sz w:val="18"/>
        </w:rPr>
        <w:t>7. Generate reminder instances.</w:t>
      </w:r>
      <w:r>
        <w:rPr>
          <w:rFonts w:ascii="Consolas" w:hAnsi="Consolas"/>
          <w:sz w:val="18"/>
        </w:rPr>
        <w:br w:type="textWrapping"/>
      </w:r>
      <w:r>
        <w:rPr>
          <w:rFonts w:ascii="Consolas" w:hAnsi="Consolas"/>
          <w:sz w:val="18"/>
        </w:rPr>
        <w:t>8. Save calculation trace and formula inputs.</w:t>
      </w:r>
    </w:p>
    <w:p w14:paraId="4A71FA2A">
      <w:pPr>
        <w:pStyle w:val="2"/>
      </w:pPr>
      <w:r>
        <w:t>7. Extension, Grace and Waiver Logic</w:t>
      </w:r>
    </w:p>
    <w:p w14:paraId="5688567E">
      <w:pPr>
        <w:pStyle w:val="3"/>
      </w:pPr>
      <w:r>
        <w:t>7.1 Extension Data Rules</w:t>
      </w:r>
    </w:p>
    <w:p w14:paraId="6F110312">
      <w:pPr>
        <w:pStyle w:val="23"/>
      </w:pPr>
      <w:r>
        <w:t>Never overwrite original_due_date.</w:t>
      </w:r>
    </w:p>
    <w:p w14:paraId="57869C84">
      <w:pPr>
        <w:pStyle w:val="23"/>
      </w:pPr>
      <w:r>
        <w:t>A requested date is not effective until approved.</w:t>
      </w:r>
    </w:p>
    <w:p w14:paraId="40795790">
      <w:pPr>
        <w:pStyle w:val="23"/>
      </w:pPr>
      <w:r>
        <w:t>current_due_date equals approved_extended_due_date only when extension status is approved.</w:t>
      </w:r>
    </w:p>
    <w:p w14:paraId="27F7173A">
      <w:pPr>
        <w:pStyle w:val="23"/>
      </w:pPr>
      <w:r>
        <w:t>Every extension must store request date, reason, requested date, authority, reference, decision date and evidence.</w:t>
      </w:r>
    </w:p>
    <w:p w14:paraId="35A74108">
      <w:pPr>
        <w:pStyle w:val="23"/>
      </w:pPr>
      <w:r>
        <w:t>Multiple extensions may be stored as separate records; the latest valid approved extension controls the current due date.</w:t>
      </w:r>
    </w:p>
    <w:p w14:paraId="0773E0C2">
      <w:pPr>
        <w:pStyle w:val="23"/>
      </w:pPr>
      <w:r>
        <w:t>Future reminders must be regenerated when an approved extension changes the current due 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5D7A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33848343">
            <w:pPr>
              <w:spacing w:after="0" w:line="240" w:lineRule="auto"/>
            </w:pPr>
            <w:r>
              <w:rPr>
                <w:b/>
                <w:color w:val="FFFFFF"/>
                <w:sz w:val="18"/>
              </w:rPr>
              <w:t>Extension Status</w:t>
            </w:r>
          </w:p>
        </w:tc>
        <w:tc>
          <w:tcPr>
            <w:tcW w:w="7200" w:type="dxa"/>
            <w:shd w:val="clear" w:color="auto" w:fill="1F4E78"/>
            <w:vAlign w:val="center"/>
          </w:tcPr>
          <w:p w14:paraId="70CF6688">
            <w:pPr>
              <w:spacing w:after="0" w:line="240" w:lineRule="auto"/>
            </w:pPr>
            <w:r>
              <w:rPr>
                <w:b/>
                <w:color w:val="FFFFFF"/>
                <w:sz w:val="18"/>
              </w:rPr>
              <w:t>System Behaviour</w:t>
            </w:r>
          </w:p>
        </w:tc>
      </w:tr>
      <w:tr w14:paraId="57F2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57B3AF6">
            <w:pPr>
              <w:spacing w:after="0" w:line="240" w:lineRule="auto"/>
            </w:pPr>
            <w:r>
              <w:rPr>
                <w:b w:val="0"/>
                <w:sz w:val="17"/>
              </w:rPr>
              <w:t>NOT_REQUESTED</w:t>
            </w:r>
          </w:p>
        </w:tc>
        <w:tc>
          <w:tcPr>
            <w:tcW w:w="7200" w:type="dxa"/>
            <w:vAlign w:val="center"/>
          </w:tcPr>
          <w:p w14:paraId="03971C6E">
            <w:pPr>
              <w:spacing w:after="0" w:line="240" w:lineRule="auto"/>
            </w:pPr>
            <w:r>
              <w:rPr>
                <w:b w:val="0"/>
                <w:sz w:val="17"/>
              </w:rPr>
              <w:t>Use original due date.</w:t>
            </w:r>
          </w:p>
        </w:tc>
      </w:tr>
      <w:tr w14:paraId="16C8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80BA1C5">
            <w:pPr>
              <w:spacing w:after="0" w:line="240" w:lineRule="auto"/>
            </w:pPr>
            <w:r>
              <w:rPr>
                <w:b w:val="0"/>
                <w:sz w:val="17"/>
              </w:rPr>
              <w:t>DRAFT</w:t>
            </w:r>
          </w:p>
        </w:tc>
        <w:tc>
          <w:tcPr>
            <w:tcW w:w="7200" w:type="dxa"/>
            <w:shd w:val="clear" w:color="auto" w:fill="F3F6F9"/>
            <w:vAlign w:val="center"/>
          </w:tcPr>
          <w:p w14:paraId="0B857778">
            <w:pPr>
              <w:spacing w:after="0" w:line="240" w:lineRule="auto"/>
            </w:pPr>
            <w:r>
              <w:rPr>
                <w:b w:val="0"/>
                <w:sz w:val="17"/>
              </w:rPr>
              <w:t>No due-date change.</w:t>
            </w:r>
          </w:p>
        </w:tc>
      </w:tr>
      <w:tr w14:paraId="77DE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D681188">
            <w:pPr>
              <w:spacing w:after="0" w:line="240" w:lineRule="auto"/>
            </w:pPr>
            <w:r>
              <w:rPr>
                <w:b w:val="0"/>
                <w:sz w:val="17"/>
              </w:rPr>
              <w:t>SUBMITTED / PENDING</w:t>
            </w:r>
          </w:p>
        </w:tc>
        <w:tc>
          <w:tcPr>
            <w:tcW w:w="7200" w:type="dxa"/>
            <w:vAlign w:val="center"/>
          </w:tcPr>
          <w:p w14:paraId="36A1BBE3">
            <w:pPr>
              <w:spacing w:after="0" w:line="240" w:lineRule="auto"/>
            </w:pPr>
            <w:r>
              <w:rPr>
                <w:b w:val="0"/>
                <w:sz w:val="17"/>
              </w:rPr>
              <w:t>Continue to warn against original due date.</w:t>
            </w:r>
          </w:p>
        </w:tc>
      </w:tr>
      <w:tr w14:paraId="3B94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8AFF89B">
            <w:pPr>
              <w:spacing w:after="0" w:line="240" w:lineRule="auto"/>
            </w:pPr>
            <w:r>
              <w:rPr>
                <w:b w:val="0"/>
                <w:sz w:val="17"/>
              </w:rPr>
              <w:t>APPROVED</w:t>
            </w:r>
          </w:p>
        </w:tc>
        <w:tc>
          <w:tcPr>
            <w:tcW w:w="7200" w:type="dxa"/>
            <w:shd w:val="clear" w:color="auto" w:fill="F3F6F9"/>
            <w:vAlign w:val="center"/>
          </w:tcPr>
          <w:p w14:paraId="53A0E590">
            <w:pPr>
              <w:spacing w:after="0" w:line="240" w:lineRule="auto"/>
            </w:pPr>
            <w:r>
              <w:rPr>
                <w:b w:val="0"/>
                <w:sz w:val="17"/>
              </w:rPr>
              <w:t>Use approved extended date.</w:t>
            </w:r>
          </w:p>
        </w:tc>
      </w:tr>
      <w:tr w14:paraId="1BE3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50AC4CB">
            <w:pPr>
              <w:spacing w:after="0" w:line="240" w:lineRule="auto"/>
            </w:pPr>
            <w:r>
              <w:rPr>
                <w:b w:val="0"/>
                <w:sz w:val="17"/>
              </w:rPr>
              <w:t>PARTIALLY_APPROVED</w:t>
            </w:r>
          </w:p>
        </w:tc>
        <w:tc>
          <w:tcPr>
            <w:tcW w:w="7200" w:type="dxa"/>
            <w:vAlign w:val="center"/>
          </w:tcPr>
          <w:p w14:paraId="39E1FA62">
            <w:pPr>
              <w:spacing w:after="0" w:line="240" w:lineRule="auto"/>
            </w:pPr>
            <w:r>
              <w:rPr>
                <w:b w:val="0"/>
                <w:sz w:val="17"/>
              </w:rPr>
              <w:t>Use authority-approved date, not requested date.</w:t>
            </w:r>
          </w:p>
        </w:tc>
      </w:tr>
      <w:tr w14:paraId="3319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1C0922A">
            <w:pPr>
              <w:spacing w:after="0" w:line="240" w:lineRule="auto"/>
            </w:pPr>
            <w:r>
              <w:rPr>
                <w:b w:val="0"/>
                <w:sz w:val="17"/>
              </w:rPr>
              <w:t>REJECTED / WITHDRAWN</w:t>
            </w:r>
          </w:p>
        </w:tc>
        <w:tc>
          <w:tcPr>
            <w:tcW w:w="7200" w:type="dxa"/>
            <w:shd w:val="clear" w:color="auto" w:fill="F3F6F9"/>
            <w:vAlign w:val="center"/>
          </w:tcPr>
          <w:p w14:paraId="019CB947">
            <w:pPr>
              <w:spacing w:after="0" w:line="240" w:lineRule="auto"/>
            </w:pPr>
            <w:r>
              <w:rPr>
                <w:b w:val="0"/>
                <w:sz w:val="17"/>
              </w:rPr>
              <w:t>Keep original due date.</w:t>
            </w:r>
          </w:p>
        </w:tc>
      </w:tr>
      <w:tr w14:paraId="03B7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B16C120">
            <w:pPr>
              <w:spacing w:after="0" w:line="240" w:lineRule="auto"/>
            </w:pPr>
            <w:r>
              <w:rPr>
                <w:b w:val="0"/>
                <w:sz w:val="17"/>
              </w:rPr>
              <w:t>EXPIRED</w:t>
            </w:r>
          </w:p>
        </w:tc>
        <w:tc>
          <w:tcPr>
            <w:tcW w:w="7200" w:type="dxa"/>
            <w:vAlign w:val="center"/>
          </w:tcPr>
          <w:p w14:paraId="7D4B88F7">
            <w:pPr>
              <w:spacing w:after="0" w:line="240" w:lineRule="auto"/>
            </w:pPr>
            <w:r>
              <w:rPr>
                <w:b w:val="0"/>
                <w:sz w:val="17"/>
              </w:rPr>
              <w:t>Return to applicable legal/current due date and escalate.</w:t>
            </w:r>
          </w:p>
        </w:tc>
      </w:tr>
    </w:tbl>
    <w:p w14:paraId="69CCD0D7"/>
    <w:p w14:paraId="1A96F35B">
      <w:pPr>
        <w:pStyle w:val="3"/>
      </w:pPr>
      <w:r>
        <w:t>7.2 Grace Period</w:t>
      </w:r>
    </w:p>
    <w:p w14:paraId="4B890B18">
      <w:r>
        <w:t>A grace period does not change the statutory due date. It affects penalty or escalation logic only. Store statutory_due_date, grace_end_date and penalty_start_date separately. A compliance event may be overdue even when no penalty has started.</w:t>
      </w:r>
    </w:p>
    <w:p w14:paraId="5E651BDF">
      <w:pPr>
        <w:pStyle w:val="3"/>
      </w:pPr>
      <w:r>
        <w:t>7.3 Waiver and Exemption</w:t>
      </w:r>
    </w:p>
    <w:p w14:paraId="18961913">
      <w:pPr>
        <w:pStyle w:val="23"/>
      </w:pPr>
      <w:r>
        <w:t>Rule-based exemption: system determines non-applicability from company attributes.</w:t>
      </w:r>
    </w:p>
    <w:p w14:paraId="387D7264">
      <w:pPr>
        <w:pStyle w:val="23"/>
      </w:pPr>
      <w:r>
        <w:t>Authority waiver: user records an official waiver with evidence and effective period.</w:t>
      </w:r>
    </w:p>
    <w:p w14:paraId="13B2CA60">
      <w:pPr>
        <w:pStyle w:val="23"/>
      </w:pPr>
      <w:r>
        <w:t>Conditional exemption: event remains pending until eligibility is confirmed.</w:t>
      </w:r>
    </w:p>
    <w:p w14:paraId="50277DB3">
      <w:pPr>
        <w:pStyle w:val="23"/>
      </w:pPr>
      <w:r>
        <w:t>Waived and not-applicable events remain visible in history but are excluded from overdue counts.</w:t>
      </w:r>
    </w:p>
    <w:p w14:paraId="0FA94D96">
      <w:pPr>
        <w:pStyle w:val="2"/>
      </w:pPr>
      <w:r>
        <w:t>8. Reminder and Escalation Logic</w:t>
      </w:r>
    </w:p>
    <w:p w14:paraId="3E327FD9">
      <w:pPr>
        <w:pStyle w:val="3"/>
      </w:pPr>
      <w:r>
        <w:t>8.1 Reminder Profiles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888"/>
        <w:gridCol w:w="3744"/>
      </w:tblGrid>
      <w:tr w14:paraId="22E6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1F4E78"/>
            <w:vAlign w:val="center"/>
          </w:tcPr>
          <w:p w14:paraId="5A823BE7">
            <w:pPr>
              <w:spacing w:after="0" w:line="240" w:lineRule="auto"/>
            </w:pPr>
            <w:r>
              <w:rPr>
                <w:b/>
                <w:color w:val="FFFFFF"/>
                <w:sz w:val="18"/>
              </w:rPr>
              <w:t>Profile</w:t>
            </w:r>
          </w:p>
        </w:tc>
        <w:tc>
          <w:tcPr>
            <w:tcW w:w="3888" w:type="dxa"/>
            <w:shd w:val="clear" w:color="auto" w:fill="1F4E78"/>
            <w:vAlign w:val="center"/>
          </w:tcPr>
          <w:p w14:paraId="0D678614">
            <w:pPr>
              <w:spacing w:after="0" w:line="240" w:lineRule="auto"/>
            </w:pPr>
            <w:r>
              <w:rPr>
                <w:b/>
                <w:color w:val="FFFFFF"/>
                <w:sz w:val="18"/>
              </w:rPr>
              <w:t>Suggested Offsets</w:t>
            </w:r>
          </w:p>
        </w:tc>
        <w:tc>
          <w:tcPr>
            <w:tcW w:w="3744" w:type="dxa"/>
            <w:shd w:val="clear" w:color="auto" w:fill="1F4E78"/>
            <w:vAlign w:val="center"/>
          </w:tcPr>
          <w:p w14:paraId="036C6198">
            <w:pPr>
              <w:spacing w:after="0" w:line="240" w:lineRule="auto"/>
            </w:pPr>
            <w:r>
              <w:rPr>
                <w:b/>
                <w:color w:val="FFFFFF"/>
                <w:sz w:val="18"/>
              </w:rPr>
              <w:t>Typical Use</w:t>
            </w:r>
          </w:p>
        </w:tc>
      </w:tr>
      <w:tr w14:paraId="625B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18D6FE9">
            <w:pPr>
              <w:spacing w:after="0" w:line="240" w:lineRule="auto"/>
            </w:pPr>
            <w:r>
              <w:rPr>
                <w:b w:val="0"/>
                <w:sz w:val="17"/>
              </w:rPr>
              <w:t>LONG_PREPARATION</w:t>
            </w:r>
          </w:p>
        </w:tc>
        <w:tc>
          <w:tcPr>
            <w:tcW w:w="3888" w:type="dxa"/>
            <w:vAlign w:val="center"/>
          </w:tcPr>
          <w:p w14:paraId="2E148C1F">
            <w:pPr>
              <w:spacing w:after="0" w:line="240" w:lineRule="auto"/>
            </w:pPr>
            <w:r>
              <w:rPr>
                <w:b w:val="0"/>
                <w:sz w:val="17"/>
              </w:rPr>
              <w:t>120, 90, 60, 45, 30, 15, 7, 3, 1 days before</w:t>
            </w:r>
          </w:p>
        </w:tc>
        <w:tc>
          <w:tcPr>
            <w:tcW w:w="3744" w:type="dxa"/>
            <w:vAlign w:val="center"/>
          </w:tcPr>
          <w:p w14:paraId="5F15F661">
            <w:pPr>
              <w:spacing w:after="0" w:line="240" w:lineRule="auto"/>
            </w:pPr>
            <w:r>
              <w:rPr>
                <w:b w:val="0"/>
                <w:sz w:val="17"/>
              </w:rPr>
              <w:t>AGM, audit, financial statements, annual return.</w:t>
            </w:r>
          </w:p>
        </w:tc>
      </w:tr>
      <w:tr w14:paraId="0E7F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3F6F9"/>
            <w:vAlign w:val="center"/>
          </w:tcPr>
          <w:p w14:paraId="0734EECE">
            <w:pPr>
              <w:spacing w:after="0" w:line="240" w:lineRule="auto"/>
            </w:pPr>
            <w:r>
              <w:rPr>
                <w:b w:val="0"/>
                <w:sz w:val="17"/>
              </w:rPr>
              <w:t>STANDARD_FILING</w:t>
            </w:r>
          </w:p>
        </w:tc>
        <w:tc>
          <w:tcPr>
            <w:tcW w:w="3888" w:type="dxa"/>
            <w:shd w:val="clear" w:color="auto" w:fill="F3F6F9"/>
            <w:vAlign w:val="center"/>
          </w:tcPr>
          <w:p w14:paraId="15589963">
            <w:pPr>
              <w:spacing w:after="0" w:line="240" w:lineRule="auto"/>
            </w:pPr>
            <w:r>
              <w:rPr>
                <w:b w:val="0"/>
                <w:sz w:val="17"/>
              </w:rPr>
              <w:t>30, 15, 7, 3, 1 days before</w:t>
            </w:r>
          </w:p>
        </w:tc>
        <w:tc>
          <w:tcPr>
            <w:tcW w:w="3744" w:type="dxa"/>
            <w:shd w:val="clear" w:color="auto" w:fill="F3F6F9"/>
            <w:vAlign w:val="center"/>
          </w:tcPr>
          <w:p w14:paraId="42F69942">
            <w:pPr>
              <w:spacing w:after="0" w:line="240" w:lineRule="auto"/>
            </w:pPr>
            <w:r>
              <w:rPr>
                <w:b w:val="0"/>
                <w:sz w:val="17"/>
              </w:rPr>
              <w:t>Tax and routine statutory filings.</w:t>
            </w:r>
          </w:p>
        </w:tc>
      </w:tr>
      <w:tr w14:paraId="78BD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808C519">
            <w:pPr>
              <w:spacing w:after="0" w:line="240" w:lineRule="auto"/>
            </w:pPr>
            <w:r>
              <w:rPr>
                <w:b w:val="0"/>
                <w:sz w:val="17"/>
              </w:rPr>
              <w:t>PERIODIC_TAX</w:t>
            </w:r>
          </w:p>
        </w:tc>
        <w:tc>
          <w:tcPr>
            <w:tcW w:w="3888" w:type="dxa"/>
            <w:vAlign w:val="center"/>
          </w:tcPr>
          <w:p w14:paraId="38AFBC98">
            <w:pPr>
              <w:spacing w:after="0" w:line="240" w:lineRule="auto"/>
            </w:pPr>
            <w:r>
              <w:rPr>
                <w:b w:val="0"/>
                <w:sz w:val="17"/>
              </w:rPr>
              <w:t>15, 7, 3, 1 days before</w:t>
            </w:r>
          </w:p>
        </w:tc>
        <w:tc>
          <w:tcPr>
            <w:tcW w:w="3744" w:type="dxa"/>
            <w:vAlign w:val="center"/>
          </w:tcPr>
          <w:p w14:paraId="0EFA82F9">
            <w:pPr>
              <w:spacing w:after="0" w:line="240" w:lineRule="auto"/>
            </w:pPr>
            <w:r>
              <w:rPr>
                <w:b w:val="0"/>
                <w:sz w:val="17"/>
              </w:rPr>
              <w:t>VAT/GST/SST/payroll returns.</w:t>
            </w:r>
          </w:p>
        </w:tc>
      </w:tr>
      <w:tr w14:paraId="3E35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3F6F9"/>
            <w:vAlign w:val="center"/>
          </w:tcPr>
          <w:p w14:paraId="30DC3C8F">
            <w:pPr>
              <w:spacing w:after="0" w:line="240" w:lineRule="auto"/>
            </w:pPr>
            <w:r>
              <w:rPr>
                <w:b w:val="0"/>
                <w:sz w:val="17"/>
              </w:rPr>
              <w:t>EVENT_DRIVEN</w:t>
            </w:r>
          </w:p>
        </w:tc>
        <w:tc>
          <w:tcPr>
            <w:tcW w:w="3888" w:type="dxa"/>
            <w:shd w:val="clear" w:color="auto" w:fill="F3F6F9"/>
            <w:vAlign w:val="center"/>
          </w:tcPr>
          <w:p w14:paraId="3C8E7FBD">
            <w:pPr>
              <w:spacing w:after="0" w:line="240" w:lineRule="auto"/>
            </w:pPr>
            <w:r>
              <w:rPr>
                <w:b w:val="0"/>
                <w:sz w:val="17"/>
              </w:rPr>
              <w:t>14, 7, 3, 1 days before</w:t>
            </w:r>
          </w:p>
        </w:tc>
        <w:tc>
          <w:tcPr>
            <w:tcW w:w="3744" w:type="dxa"/>
            <w:shd w:val="clear" w:color="auto" w:fill="F3F6F9"/>
            <w:vAlign w:val="center"/>
          </w:tcPr>
          <w:p w14:paraId="697186AD">
            <w:pPr>
              <w:spacing w:after="0" w:line="240" w:lineRule="auto"/>
            </w:pPr>
            <w:r>
              <w:rPr>
                <w:b w:val="0"/>
                <w:sz w:val="17"/>
              </w:rPr>
              <w:t>Officer, address, UBO or ownership changes.</w:t>
            </w:r>
          </w:p>
        </w:tc>
      </w:tr>
      <w:tr w14:paraId="3EE4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25ADCBB">
            <w:pPr>
              <w:spacing w:after="0" w:line="240" w:lineRule="auto"/>
            </w:pPr>
            <w:r>
              <w:rPr>
                <w:b w:val="0"/>
                <w:sz w:val="17"/>
              </w:rPr>
              <w:t>LICENCE_RENEWAL</w:t>
            </w:r>
          </w:p>
        </w:tc>
        <w:tc>
          <w:tcPr>
            <w:tcW w:w="3888" w:type="dxa"/>
            <w:vAlign w:val="center"/>
          </w:tcPr>
          <w:p w14:paraId="532483E8">
            <w:pPr>
              <w:spacing w:after="0" w:line="240" w:lineRule="auto"/>
            </w:pPr>
            <w:r>
              <w:rPr>
                <w:b w:val="0"/>
                <w:sz w:val="17"/>
              </w:rPr>
              <w:t>180, 120, 90, 60, 30, 15, 7 days before</w:t>
            </w:r>
          </w:p>
        </w:tc>
        <w:tc>
          <w:tcPr>
            <w:tcW w:w="3744" w:type="dxa"/>
            <w:vAlign w:val="center"/>
          </w:tcPr>
          <w:p w14:paraId="71ED55B3">
            <w:pPr>
              <w:spacing w:after="0" w:line="240" w:lineRule="auto"/>
            </w:pPr>
            <w:r>
              <w:rPr>
                <w:b w:val="0"/>
                <w:sz w:val="17"/>
              </w:rPr>
              <w:t>Licences and permits.</w:t>
            </w:r>
          </w:p>
        </w:tc>
      </w:tr>
      <w:tr w14:paraId="61B1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3F6F9"/>
            <w:vAlign w:val="center"/>
          </w:tcPr>
          <w:p w14:paraId="04EC37A9">
            <w:pPr>
              <w:spacing w:after="0" w:line="240" w:lineRule="auto"/>
            </w:pPr>
            <w:r>
              <w:rPr>
                <w:b w:val="0"/>
                <w:sz w:val="17"/>
              </w:rPr>
              <w:t>OVERDUE</w:t>
            </w:r>
          </w:p>
        </w:tc>
        <w:tc>
          <w:tcPr>
            <w:tcW w:w="3888" w:type="dxa"/>
            <w:shd w:val="clear" w:color="auto" w:fill="F3F6F9"/>
            <w:vAlign w:val="center"/>
          </w:tcPr>
          <w:p w14:paraId="7440DF60">
            <w:pPr>
              <w:spacing w:after="0" w:line="240" w:lineRule="auto"/>
            </w:pPr>
            <w:r>
              <w:rPr>
                <w:b w:val="0"/>
                <w:sz w:val="17"/>
              </w:rPr>
              <w:t>1, 3, 7, 15, 30 days after</w:t>
            </w:r>
          </w:p>
        </w:tc>
        <w:tc>
          <w:tcPr>
            <w:tcW w:w="3744" w:type="dxa"/>
            <w:shd w:val="clear" w:color="auto" w:fill="F3F6F9"/>
            <w:vAlign w:val="center"/>
          </w:tcPr>
          <w:p w14:paraId="4ACF5ED6">
            <w:pPr>
              <w:spacing w:after="0" w:line="240" w:lineRule="auto"/>
            </w:pPr>
            <w:r>
              <w:rPr>
                <w:b w:val="0"/>
                <w:sz w:val="17"/>
              </w:rPr>
              <w:t>Escalation and management reporting.</w:t>
            </w:r>
          </w:p>
        </w:tc>
      </w:tr>
    </w:tbl>
    <w:p w14:paraId="57F42ED7"/>
    <w:p w14:paraId="47DEB4C4">
      <w:pPr>
        <w:pStyle w:val="3"/>
      </w:pPr>
      <w:r>
        <w:t>8.2 Reminder Recipient Resolution</w:t>
      </w:r>
    </w:p>
    <w:p w14:paraId="7D1ACAC2">
      <w:pPr>
        <w:pStyle w:val="29"/>
        <w:ind w:left="560" w:leftChars="0" w:firstLineChars="0"/>
      </w:pPr>
      <w:r>
        <w:t>Use event-specific assignee if present.</w:t>
      </w:r>
    </w:p>
    <w:p w14:paraId="395A53D4">
      <w:pPr>
        <w:pStyle w:val="29"/>
        <w:ind w:left="560" w:leftChars="0" w:firstLineChars="0"/>
      </w:pPr>
      <w:r>
        <w:t>Otherwise use compliance-category owner for the company.</w:t>
      </w:r>
    </w:p>
    <w:p w14:paraId="0F662247">
      <w:pPr>
        <w:pStyle w:val="29"/>
        <w:ind w:left="560" w:leftChars="0" w:firstLineChars="0"/>
      </w:pPr>
      <w:r>
        <w:t>Add reporting manager at configured threshold.</w:t>
      </w:r>
    </w:p>
    <w:p w14:paraId="543C6DCA">
      <w:pPr>
        <w:pStyle w:val="29"/>
        <w:ind w:left="560" w:leftChars="0" w:firstLineChars="0"/>
      </w:pPr>
      <w:r>
        <w:t>Add company secretary/director/client contact at escalation threshold.</w:t>
      </w:r>
    </w:p>
    <w:p w14:paraId="7C089246">
      <w:pPr>
        <w:pStyle w:val="29"/>
        <w:ind w:left="560" w:leftChars="0" w:firstLineChars="0"/>
      </w:pPr>
      <w:r>
        <w:t>Add compliance head or administrator for overdue items.</w:t>
      </w:r>
    </w:p>
    <w:p w14:paraId="0D36461E">
      <w:pPr>
        <w:pStyle w:val="29"/>
        <w:ind w:left="560" w:leftChars="0" w:firstLineChars="0"/>
      </w:pPr>
      <w:r>
        <w:t>Respect delegation, leave cover and inactive-user replacement rules.</w:t>
      </w:r>
    </w:p>
    <w:p w14:paraId="58CFD157">
      <w:pPr>
        <w:pStyle w:val="3"/>
      </w:pPr>
      <w:r>
        <w:t>8.3 Reminder Channels</w:t>
      </w:r>
    </w:p>
    <w:p w14:paraId="23B3946C">
      <w:pPr>
        <w:pStyle w:val="23"/>
      </w:pPr>
      <w:r>
        <w:t>In-app notification</w:t>
      </w:r>
    </w:p>
    <w:p w14:paraId="420FDF96">
      <w:pPr>
        <w:pStyle w:val="23"/>
      </w:pPr>
      <w:r>
        <w:t>Email</w:t>
      </w:r>
    </w:p>
    <w:p w14:paraId="24DF1E79">
      <w:pPr>
        <w:pStyle w:val="23"/>
      </w:pPr>
      <w:r>
        <w:t>SMS or messaging integration</w:t>
      </w:r>
    </w:p>
    <w:p w14:paraId="2EB9786F">
      <w:pPr>
        <w:pStyle w:val="23"/>
      </w:pPr>
      <w:r>
        <w:t>Daily digest</w:t>
      </w:r>
    </w:p>
    <w:p w14:paraId="0D88C23A">
      <w:pPr>
        <w:pStyle w:val="23"/>
      </w:pPr>
      <w:r>
        <w:t>Calendar feed</w:t>
      </w:r>
    </w:p>
    <w:p w14:paraId="6E5B6A3A">
      <w:pPr>
        <w:pStyle w:val="23"/>
      </w:pPr>
      <w:r>
        <w:t>Dashboard alert</w:t>
      </w:r>
    </w:p>
    <w:p w14:paraId="582E9F5E">
      <w:pPr>
        <w:pStyle w:val="23"/>
      </w:pPr>
      <w:r>
        <w:t>API/webhook for external systems</w:t>
      </w:r>
    </w:p>
    <w:p w14:paraId="26B75F32">
      <w:pPr>
        <w:pStyle w:val="3"/>
      </w:pPr>
      <w:r>
        <w:t>8.4 Suppression and Regeneration</w:t>
      </w:r>
    </w:p>
    <w:p w14:paraId="2D387E92">
      <w:pPr>
        <w:pStyle w:val="23"/>
      </w:pPr>
      <w:r>
        <w:t>Do not send future reminders after completion, cancellation, waiver or non-applicability.</w:t>
      </w:r>
    </w:p>
    <w:p w14:paraId="3593BD93">
      <w:pPr>
        <w:pStyle w:val="23"/>
      </w:pPr>
      <w:r>
        <w:t>Do not send duplicate reminders for the same event, offset, channel and recipient.</w:t>
      </w:r>
    </w:p>
    <w:p w14:paraId="4017AA1E">
      <w:pPr>
        <w:pStyle w:val="23"/>
      </w:pPr>
      <w:r>
        <w:t>When due date changes, cancel only unsent reminders and preserve sent-history records.</w:t>
      </w:r>
    </w:p>
    <w:p w14:paraId="070BBF43">
      <w:pPr>
        <w:pStyle w:val="23"/>
      </w:pPr>
      <w:r>
        <w:t>Use recipient timezone and quiet-hour preferences where configured.</w:t>
      </w:r>
    </w:p>
    <w:p w14:paraId="1D8D150F">
      <w:pPr>
        <w:pStyle w:val="23"/>
      </w:pPr>
      <w:r>
        <w:t>Escalations remain active until completion or manual approved suppression.</w:t>
      </w:r>
    </w:p>
    <w:p w14:paraId="6A570C4B">
      <w:pPr>
        <w:pStyle w:val="2"/>
      </w:pPr>
      <w:r>
        <w:t>9. Company Onboarding and Calendar Generation</w:t>
      </w:r>
    </w:p>
    <w:p w14:paraId="7FEA806B">
      <w:pPr>
        <w:pStyle w:val="3"/>
      </w:pPr>
      <w:r>
        <w:t>9.1 Required Company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1D42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15BAF75D">
            <w:pPr>
              <w:spacing w:after="0" w:line="240" w:lineRule="auto"/>
            </w:pPr>
            <w:r>
              <w:rPr>
                <w:b/>
                <w:color w:val="FFFFFF"/>
                <w:sz w:val="18"/>
              </w:rPr>
              <w:t>Data Group</w:t>
            </w:r>
          </w:p>
        </w:tc>
        <w:tc>
          <w:tcPr>
            <w:tcW w:w="7200" w:type="dxa"/>
            <w:shd w:val="clear" w:color="auto" w:fill="1F4E78"/>
            <w:vAlign w:val="center"/>
          </w:tcPr>
          <w:p w14:paraId="7AC6F16D">
            <w:pPr>
              <w:spacing w:after="0" w:line="240" w:lineRule="auto"/>
            </w:pPr>
            <w:r>
              <w:rPr>
                <w:b/>
                <w:color w:val="FFFFFF"/>
                <w:sz w:val="18"/>
              </w:rPr>
              <w:t>Required Information</w:t>
            </w:r>
          </w:p>
        </w:tc>
      </w:tr>
      <w:tr w14:paraId="724D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EE08ABC">
            <w:pPr>
              <w:spacing w:after="0" w:line="240" w:lineRule="auto"/>
            </w:pPr>
            <w:r>
              <w:rPr>
                <w:b w:val="0"/>
                <w:sz w:val="17"/>
              </w:rPr>
              <w:t>Identity</w:t>
            </w:r>
          </w:p>
        </w:tc>
        <w:tc>
          <w:tcPr>
            <w:tcW w:w="7200" w:type="dxa"/>
            <w:vAlign w:val="center"/>
          </w:tcPr>
          <w:p w14:paraId="475C0D24">
            <w:pPr>
              <w:spacing w:after="0" w:line="240" w:lineRule="auto"/>
            </w:pPr>
            <w:r>
              <w:rPr>
                <w:b w:val="0"/>
                <w:sz w:val="17"/>
              </w:rPr>
              <w:t>Legal name, registration number, incorporation date, country.</w:t>
            </w:r>
          </w:p>
        </w:tc>
      </w:tr>
      <w:tr w14:paraId="0D4A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32910DB7">
            <w:pPr>
              <w:spacing w:after="0" w:line="240" w:lineRule="auto"/>
            </w:pPr>
            <w:r>
              <w:rPr>
                <w:b w:val="0"/>
                <w:sz w:val="17"/>
              </w:rPr>
              <w:t>Jurisdiction</w:t>
            </w:r>
          </w:p>
        </w:tc>
        <w:tc>
          <w:tcPr>
            <w:tcW w:w="7200" w:type="dxa"/>
            <w:shd w:val="clear" w:color="auto" w:fill="F3F6F9"/>
            <w:vAlign w:val="center"/>
          </w:tcPr>
          <w:p w14:paraId="41E0A001">
            <w:pPr>
              <w:spacing w:after="0" w:line="240" w:lineRule="auto"/>
            </w:pPr>
            <w:r>
              <w:rPr>
                <w:b w:val="0"/>
                <w:sz w:val="17"/>
              </w:rPr>
              <w:t>State/province, free zone, municipality and regulator.</w:t>
            </w:r>
          </w:p>
        </w:tc>
      </w:tr>
      <w:tr w14:paraId="1AFE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4DEF50A">
            <w:pPr>
              <w:spacing w:after="0" w:line="240" w:lineRule="auto"/>
            </w:pPr>
            <w:r>
              <w:rPr>
                <w:b w:val="0"/>
                <w:sz w:val="17"/>
              </w:rPr>
              <w:t>Entity</w:t>
            </w:r>
          </w:p>
        </w:tc>
        <w:tc>
          <w:tcPr>
            <w:tcW w:w="7200" w:type="dxa"/>
            <w:vAlign w:val="center"/>
          </w:tcPr>
          <w:p w14:paraId="0FA2D233">
            <w:pPr>
              <w:spacing w:after="0" w:line="240" w:lineRule="auto"/>
            </w:pPr>
            <w:r>
              <w:rPr>
                <w:b w:val="0"/>
                <w:sz w:val="17"/>
              </w:rPr>
              <w:t>Legal entity type, listed/private status, branch/subsidiary status.</w:t>
            </w:r>
          </w:p>
        </w:tc>
      </w:tr>
      <w:tr w14:paraId="22CE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66EE386D">
            <w:pPr>
              <w:spacing w:after="0" w:line="240" w:lineRule="auto"/>
            </w:pPr>
            <w:r>
              <w:rPr>
                <w:b w:val="0"/>
                <w:sz w:val="17"/>
              </w:rPr>
              <w:t>Accounting</w:t>
            </w:r>
          </w:p>
        </w:tc>
        <w:tc>
          <w:tcPr>
            <w:tcW w:w="7200" w:type="dxa"/>
            <w:shd w:val="clear" w:color="auto" w:fill="F3F6F9"/>
            <w:vAlign w:val="center"/>
          </w:tcPr>
          <w:p w14:paraId="3871A03A">
            <w:pPr>
              <w:spacing w:after="0" w:line="240" w:lineRule="auto"/>
            </w:pPr>
            <w:r>
              <w:rPr>
                <w:b w:val="0"/>
                <w:sz w:val="17"/>
              </w:rPr>
              <w:t>Financial year end, first accounting period, reporting currency.</w:t>
            </w:r>
          </w:p>
        </w:tc>
      </w:tr>
      <w:tr w14:paraId="4F35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560A878">
            <w:pPr>
              <w:spacing w:after="0" w:line="240" w:lineRule="auto"/>
            </w:pPr>
            <w:r>
              <w:rPr>
                <w:b w:val="0"/>
                <w:sz w:val="17"/>
              </w:rPr>
              <w:t>Tax</w:t>
            </w:r>
          </w:p>
        </w:tc>
        <w:tc>
          <w:tcPr>
            <w:tcW w:w="7200" w:type="dxa"/>
            <w:vAlign w:val="center"/>
          </w:tcPr>
          <w:p w14:paraId="13381A19">
            <w:pPr>
              <w:spacing w:after="0" w:line="240" w:lineRule="auto"/>
            </w:pPr>
            <w:r>
              <w:rPr>
                <w:b w:val="0"/>
                <w:sz w:val="17"/>
              </w:rPr>
              <w:t>Corporate tax registration, VAT/GST/SST registrations and tax periods.</w:t>
            </w:r>
          </w:p>
        </w:tc>
      </w:tr>
      <w:tr w14:paraId="701B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07460F2C">
            <w:pPr>
              <w:spacing w:after="0" w:line="240" w:lineRule="auto"/>
            </w:pPr>
            <w:r>
              <w:rPr>
                <w:b w:val="0"/>
                <w:sz w:val="17"/>
              </w:rPr>
              <w:t>Licences</w:t>
            </w:r>
          </w:p>
        </w:tc>
        <w:tc>
          <w:tcPr>
            <w:tcW w:w="7200" w:type="dxa"/>
            <w:shd w:val="clear" w:color="auto" w:fill="F3F6F9"/>
            <w:vAlign w:val="center"/>
          </w:tcPr>
          <w:p w14:paraId="003CF4FA">
            <w:pPr>
              <w:spacing w:after="0" w:line="240" w:lineRule="auto"/>
            </w:pPr>
            <w:r>
              <w:rPr>
                <w:b w:val="0"/>
                <w:sz w:val="17"/>
              </w:rPr>
              <w:t>Licence type, authority, issue date and expiry date.</w:t>
            </w:r>
          </w:p>
        </w:tc>
      </w:tr>
      <w:tr w14:paraId="6ED7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492FA07">
            <w:pPr>
              <w:spacing w:after="0" w:line="240" w:lineRule="auto"/>
            </w:pPr>
            <w:r>
              <w:rPr>
                <w:b w:val="0"/>
                <w:sz w:val="17"/>
              </w:rPr>
              <w:t>Corporate Officers</w:t>
            </w:r>
          </w:p>
        </w:tc>
        <w:tc>
          <w:tcPr>
            <w:tcW w:w="7200" w:type="dxa"/>
            <w:vAlign w:val="center"/>
          </w:tcPr>
          <w:p w14:paraId="61E88B6C">
            <w:pPr>
              <w:spacing w:after="0" w:line="240" w:lineRule="auto"/>
            </w:pPr>
            <w:r>
              <w:rPr>
                <w:b w:val="0"/>
                <w:sz w:val="17"/>
              </w:rPr>
              <w:t>Directors, secretary, authorized signatories, owners.</w:t>
            </w:r>
          </w:p>
        </w:tc>
      </w:tr>
      <w:tr w14:paraId="6735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910951B">
            <w:pPr>
              <w:spacing w:after="0" w:line="240" w:lineRule="auto"/>
            </w:pPr>
            <w:r>
              <w:rPr>
                <w:b w:val="0"/>
                <w:sz w:val="17"/>
              </w:rPr>
              <w:t>Applicability Metrics</w:t>
            </w:r>
          </w:p>
        </w:tc>
        <w:tc>
          <w:tcPr>
            <w:tcW w:w="7200" w:type="dxa"/>
            <w:shd w:val="clear" w:color="auto" w:fill="F3F6F9"/>
            <w:vAlign w:val="center"/>
          </w:tcPr>
          <w:p w14:paraId="22B615D1">
            <w:pPr>
              <w:spacing w:after="0" w:line="240" w:lineRule="auto"/>
            </w:pPr>
            <w:r>
              <w:rPr>
                <w:b w:val="0"/>
                <w:sz w:val="17"/>
              </w:rPr>
              <w:t>Revenue, assets, headcount, activity and audit-exemption indicators.</w:t>
            </w:r>
          </w:p>
        </w:tc>
      </w:tr>
      <w:tr w14:paraId="30F7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4704617">
            <w:pPr>
              <w:spacing w:after="0" w:line="240" w:lineRule="auto"/>
            </w:pPr>
            <w:r>
              <w:rPr>
                <w:b w:val="0"/>
                <w:sz w:val="17"/>
              </w:rPr>
              <w:t>Responsibility</w:t>
            </w:r>
          </w:p>
        </w:tc>
        <w:tc>
          <w:tcPr>
            <w:tcW w:w="7200" w:type="dxa"/>
            <w:vAlign w:val="center"/>
          </w:tcPr>
          <w:p w14:paraId="42E220D8">
            <w:pPr>
              <w:spacing w:after="0" w:line="240" w:lineRule="auto"/>
            </w:pPr>
            <w:r>
              <w:rPr>
                <w:b w:val="0"/>
                <w:sz w:val="17"/>
              </w:rPr>
              <w:t>Internal team, manager, client contact and escalation owner.</w:t>
            </w:r>
          </w:p>
        </w:tc>
      </w:tr>
    </w:tbl>
    <w:p w14:paraId="0582CC01"/>
    <w:p w14:paraId="0A014242">
      <w:pPr>
        <w:pStyle w:val="3"/>
      </w:pPr>
      <w:r>
        <w:t>9.2 Generation Flow</w:t>
      </w:r>
    </w:p>
    <w:p w14:paraId="6C328691">
      <w:r>
        <w:rPr>
          <w:rFonts w:ascii="Consolas" w:hAnsi="Consolas"/>
          <w:sz w:val="18"/>
        </w:rPr>
        <w:t>Company Created / Updated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Resolve Jurisdiction Hierarchy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Resolve Entity and Registrations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Load Published Effective Rule Versions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Evaluate Applicability and Exemptions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Generate Compliance Events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Calculate Due and Operational Dates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Assign Responsibility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Create Reminders and Internal Milestones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Show Calendar and Exceptions for Review</w:t>
      </w:r>
    </w:p>
    <w:p w14:paraId="14F4F6C6">
      <w:pPr>
        <w:pStyle w:val="3"/>
      </w:pPr>
      <w:r>
        <w:t>9.3 Regeneration Triggers</w:t>
      </w:r>
    </w:p>
    <w:p w14:paraId="1F31FF30">
      <w:pPr>
        <w:pStyle w:val="23"/>
      </w:pPr>
      <w:r>
        <w:t>Financial year end changed.</w:t>
      </w:r>
    </w:p>
    <w:p w14:paraId="742B3695">
      <w:pPr>
        <w:pStyle w:val="23"/>
      </w:pPr>
      <w:r>
        <w:t>Entity type or jurisdiction changed.</w:t>
      </w:r>
    </w:p>
    <w:p w14:paraId="773A2672">
      <w:pPr>
        <w:pStyle w:val="23"/>
      </w:pPr>
      <w:r>
        <w:t>New registration or licence added.</w:t>
      </w:r>
    </w:p>
    <w:p w14:paraId="7685C2C4">
      <w:pPr>
        <w:pStyle w:val="23"/>
      </w:pPr>
      <w:r>
        <w:t>Company became dormant, active, listed or regulated.</w:t>
      </w:r>
    </w:p>
    <w:p w14:paraId="06CEC013">
      <w:pPr>
        <w:pStyle w:val="23"/>
      </w:pPr>
      <w:r>
        <w:t>Rule version published or corrected.</w:t>
      </w:r>
    </w:p>
    <w:p w14:paraId="2B4B2196">
      <w:pPr>
        <w:pStyle w:val="23"/>
      </w:pPr>
      <w:r>
        <w:t>Extension or waiver approved.</w:t>
      </w:r>
    </w:p>
    <w:p w14:paraId="79505814">
      <w:pPr>
        <w:pStyle w:val="23"/>
      </w:pPr>
      <w:r>
        <w:t>Source event date changed.</w:t>
      </w:r>
    </w:p>
    <w:p w14:paraId="36364D5C">
      <w:pPr>
        <w:pStyle w:val="23"/>
      </w:pPr>
      <w:r>
        <w:t>Company officer or responsible person changed.</w:t>
      </w:r>
    </w:p>
    <w:p w14:paraId="7FD58889">
      <w:pPr>
        <w:pStyle w:val="2"/>
      </w:pPr>
      <w:r>
        <w:t>10. Compliance Workflow and Statuses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3C31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12AC0886">
            <w:pPr>
              <w:spacing w:after="0" w:line="240" w:lineRule="auto"/>
            </w:pPr>
            <w:r>
              <w:rPr>
                <w:b/>
                <w:color w:val="FFFFFF"/>
                <w:sz w:val="18"/>
              </w:rPr>
              <w:t>Status</w:t>
            </w:r>
          </w:p>
        </w:tc>
        <w:tc>
          <w:tcPr>
            <w:tcW w:w="7200" w:type="dxa"/>
            <w:shd w:val="clear" w:color="auto" w:fill="1F4E78"/>
            <w:vAlign w:val="center"/>
          </w:tcPr>
          <w:p w14:paraId="4361FA07">
            <w:pPr>
              <w:spacing w:after="0" w:line="240" w:lineRule="auto"/>
            </w:pPr>
            <w:r>
              <w:rPr>
                <w:b/>
                <w:color w:val="FFFFFF"/>
                <w:sz w:val="18"/>
              </w:rPr>
              <w:t>Meaning / Entry Rule</w:t>
            </w:r>
          </w:p>
        </w:tc>
      </w:tr>
      <w:tr w14:paraId="2C1D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E17D7A4">
            <w:pPr>
              <w:spacing w:after="0" w:line="240" w:lineRule="auto"/>
            </w:pPr>
            <w:r>
              <w:rPr>
                <w:b w:val="0"/>
                <w:sz w:val="17"/>
              </w:rPr>
              <w:t>UPCOMING</w:t>
            </w:r>
          </w:p>
        </w:tc>
        <w:tc>
          <w:tcPr>
            <w:tcW w:w="7200" w:type="dxa"/>
            <w:vAlign w:val="center"/>
          </w:tcPr>
          <w:p w14:paraId="54C3CC44">
            <w:pPr>
              <w:spacing w:after="0" w:line="240" w:lineRule="auto"/>
            </w:pPr>
            <w:r>
              <w:rPr>
                <w:b w:val="0"/>
                <w:sz w:val="17"/>
              </w:rPr>
              <w:t>Generated and outside preparation window.</w:t>
            </w:r>
          </w:p>
        </w:tc>
      </w:tr>
      <w:tr w14:paraId="17B4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F094DF6">
            <w:pPr>
              <w:spacing w:after="0" w:line="240" w:lineRule="auto"/>
            </w:pPr>
            <w:r>
              <w:rPr>
                <w:b w:val="0"/>
                <w:sz w:val="17"/>
              </w:rPr>
              <w:t>NOT_STARTED</w:t>
            </w:r>
          </w:p>
        </w:tc>
        <w:tc>
          <w:tcPr>
            <w:tcW w:w="7200" w:type="dxa"/>
            <w:shd w:val="clear" w:color="auto" w:fill="F3F6F9"/>
            <w:vAlign w:val="center"/>
          </w:tcPr>
          <w:p w14:paraId="0DE8B932">
            <w:pPr>
              <w:spacing w:after="0" w:line="240" w:lineRule="auto"/>
            </w:pPr>
            <w:r>
              <w:rPr>
                <w:b w:val="0"/>
                <w:sz w:val="17"/>
              </w:rPr>
              <w:t>Inside preparation window but no work recorded.</w:t>
            </w:r>
          </w:p>
        </w:tc>
      </w:tr>
      <w:tr w14:paraId="4FC8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1EFA30">
            <w:pPr>
              <w:spacing w:after="0" w:line="240" w:lineRule="auto"/>
            </w:pPr>
            <w:r>
              <w:rPr>
                <w:b w:val="0"/>
                <w:sz w:val="17"/>
              </w:rPr>
              <w:t>IN_PREPARATION</w:t>
            </w:r>
          </w:p>
        </w:tc>
        <w:tc>
          <w:tcPr>
            <w:tcW w:w="7200" w:type="dxa"/>
            <w:vAlign w:val="center"/>
          </w:tcPr>
          <w:p w14:paraId="6C951AA8">
            <w:pPr>
              <w:spacing w:after="0" w:line="240" w:lineRule="auto"/>
            </w:pPr>
            <w:r>
              <w:rPr>
                <w:b w:val="0"/>
                <w:sz w:val="17"/>
              </w:rPr>
              <w:t>Documents or data are being prepared.</w:t>
            </w:r>
          </w:p>
        </w:tc>
      </w:tr>
      <w:tr w14:paraId="0C3F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4DA59E7D">
            <w:pPr>
              <w:spacing w:after="0" w:line="240" w:lineRule="auto"/>
            </w:pPr>
            <w:r>
              <w:rPr>
                <w:b w:val="0"/>
                <w:sz w:val="17"/>
              </w:rPr>
              <w:t>AWAITING_DOCUMENTS</w:t>
            </w:r>
          </w:p>
        </w:tc>
        <w:tc>
          <w:tcPr>
            <w:tcW w:w="7200" w:type="dxa"/>
            <w:shd w:val="clear" w:color="auto" w:fill="F3F6F9"/>
            <w:vAlign w:val="center"/>
          </w:tcPr>
          <w:p w14:paraId="56CEE349">
            <w:pPr>
              <w:spacing w:after="0" w:line="240" w:lineRule="auto"/>
            </w:pPr>
            <w:r>
              <w:rPr>
                <w:b w:val="0"/>
                <w:sz w:val="17"/>
              </w:rPr>
              <w:t>Waiting for evidence or source documents.</w:t>
            </w:r>
          </w:p>
        </w:tc>
      </w:tr>
      <w:tr w14:paraId="1307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96DA043">
            <w:pPr>
              <w:spacing w:after="0" w:line="240" w:lineRule="auto"/>
            </w:pPr>
            <w:r>
              <w:rPr>
                <w:b w:val="0"/>
                <w:sz w:val="17"/>
              </w:rPr>
              <w:t>AWAITING_CLIENT</w:t>
            </w:r>
          </w:p>
        </w:tc>
        <w:tc>
          <w:tcPr>
            <w:tcW w:w="7200" w:type="dxa"/>
            <w:vAlign w:val="center"/>
          </w:tcPr>
          <w:p w14:paraId="3F76B002">
            <w:pPr>
              <w:spacing w:after="0" w:line="240" w:lineRule="auto"/>
            </w:pPr>
            <w:r>
              <w:rPr>
                <w:b w:val="0"/>
                <w:sz w:val="17"/>
              </w:rPr>
              <w:t>Waiting for client response.</w:t>
            </w:r>
          </w:p>
        </w:tc>
      </w:tr>
      <w:tr w14:paraId="1291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694EE6DE">
            <w:pPr>
              <w:spacing w:after="0" w:line="240" w:lineRule="auto"/>
            </w:pPr>
            <w:r>
              <w:rPr>
                <w:b w:val="0"/>
                <w:sz w:val="17"/>
              </w:rPr>
              <w:t>AWAITING_APPROVAL</w:t>
            </w:r>
          </w:p>
        </w:tc>
        <w:tc>
          <w:tcPr>
            <w:tcW w:w="7200" w:type="dxa"/>
            <w:shd w:val="clear" w:color="auto" w:fill="F3F6F9"/>
            <w:vAlign w:val="center"/>
          </w:tcPr>
          <w:p w14:paraId="4D075A8C">
            <w:pPr>
              <w:spacing w:after="0" w:line="240" w:lineRule="auto"/>
            </w:pPr>
            <w:r>
              <w:rPr>
                <w:b w:val="0"/>
                <w:sz w:val="17"/>
              </w:rPr>
              <w:t>Waiting for board, director or manager approval.</w:t>
            </w:r>
          </w:p>
        </w:tc>
      </w:tr>
      <w:tr w14:paraId="1BF4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5AB1FF3">
            <w:pPr>
              <w:spacing w:after="0" w:line="240" w:lineRule="auto"/>
            </w:pPr>
            <w:r>
              <w:rPr>
                <w:b w:val="0"/>
                <w:sz w:val="17"/>
              </w:rPr>
              <w:t>READY_TO_FILE</w:t>
            </w:r>
          </w:p>
        </w:tc>
        <w:tc>
          <w:tcPr>
            <w:tcW w:w="7200" w:type="dxa"/>
            <w:vAlign w:val="center"/>
          </w:tcPr>
          <w:p w14:paraId="62A24C7E">
            <w:pPr>
              <w:spacing w:after="0" w:line="240" w:lineRule="auto"/>
            </w:pPr>
            <w:r>
              <w:rPr>
                <w:b w:val="0"/>
                <w:sz w:val="17"/>
              </w:rPr>
              <w:t>All validation and approvals completed.</w:t>
            </w:r>
          </w:p>
        </w:tc>
      </w:tr>
      <w:tr w14:paraId="1CE8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761A8C65">
            <w:pPr>
              <w:spacing w:after="0" w:line="240" w:lineRule="auto"/>
            </w:pPr>
            <w:r>
              <w:rPr>
                <w:b w:val="0"/>
                <w:sz w:val="17"/>
              </w:rPr>
              <w:t>FILED</w:t>
            </w:r>
          </w:p>
        </w:tc>
        <w:tc>
          <w:tcPr>
            <w:tcW w:w="7200" w:type="dxa"/>
            <w:shd w:val="clear" w:color="auto" w:fill="F3F6F9"/>
            <w:vAlign w:val="center"/>
          </w:tcPr>
          <w:p w14:paraId="083FD071">
            <w:pPr>
              <w:spacing w:after="0" w:line="240" w:lineRule="auto"/>
            </w:pPr>
            <w:r>
              <w:rPr>
                <w:b w:val="0"/>
                <w:sz w:val="17"/>
              </w:rPr>
              <w:t>Submitted to authority; acknowledgement may still be pending.</w:t>
            </w:r>
          </w:p>
        </w:tc>
      </w:tr>
      <w:tr w14:paraId="6595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19444E7">
            <w:pPr>
              <w:spacing w:after="0" w:line="240" w:lineRule="auto"/>
            </w:pPr>
            <w:r>
              <w:rPr>
                <w:b w:val="0"/>
                <w:sz w:val="17"/>
              </w:rPr>
              <w:t>COMPLETED</w:t>
            </w:r>
          </w:p>
        </w:tc>
        <w:tc>
          <w:tcPr>
            <w:tcW w:w="7200" w:type="dxa"/>
            <w:vAlign w:val="center"/>
          </w:tcPr>
          <w:p w14:paraId="579EE7ED">
            <w:pPr>
              <w:spacing w:after="0" w:line="240" w:lineRule="auto"/>
            </w:pPr>
            <w:r>
              <w:rPr>
                <w:b w:val="0"/>
                <w:sz w:val="17"/>
              </w:rPr>
              <w:t>Submission acknowledgement/evidence recorded and completion validated.</w:t>
            </w:r>
          </w:p>
        </w:tc>
      </w:tr>
      <w:tr w14:paraId="19B0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2F56DADD">
            <w:pPr>
              <w:spacing w:after="0" w:line="240" w:lineRule="auto"/>
            </w:pPr>
            <w:r>
              <w:rPr>
                <w:b w:val="0"/>
                <w:sz w:val="17"/>
              </w:rPr>
              <w:t>EXTENSION_PENDING</w:t>
            </w:r>
          </w:p>
        </w:tc>
        <w:tc>
          <w:tcPr>
            <w:tcW w:w="7200" w:type="dxa"/>
            <w:shd w:val="clear" w:color="auto" w:fill="F3F6F9"/>
            <w:vAlign w:val="center"/>
          </w:tcPr>
          <w:p w14:paraId="487E19B1">
            <w:pPr>
              <w:spacing w:after="0" w:line="240" w:lineRule="auto"/>
            </w:pPr>
            <w:r>
              <w:rPr>
                <w:b w:val="0"/>
                <w:sz w:val="17"/>
              </w:rPr>
              <w:t>Extension submitted but not approved.</w:t>
            </w:r>
          </w:p>
        </w:tc>
      </w:tr>
      <w:tr w14:paraId="67DC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DB17E32">
            <w:pPr>
              <w:spacing w:after="0" w:line="240" w:lineRule="auto"/>
            </w:pPr>
            <w:r>
              <w:rPr>
                <w:b w:val="0"/>
                <w:sz w:val="17"/>
              </w:rPr>
              <w:t>EXTENDED</w:t>
            </w:r>
          </w:p>
        </w:tc>
        <w:tc>
          <w:tcPr>
            <w:tcW w:w="7200" w:type="dxa"/>
            <w:vAlign w:val="center"/>
          </w:tcPr>
          <w:p w14:paraId="0B4CE4C0">
            <w:pPr>
              <w:spacing w:after="0" w:line="240" w:lineRule="auto"/>
            </w:pPr>
            <w:r>
              <w:rPr>
                <w:b w:val="0"/>
                <w:sz w:val="17"/>
              </w:rPr>
              <w:t>Approved extension exists; operational workflow continues.</w:t>
            </w:r>
          </w:p>
        </w:tc>
      </w:tr>
      <w:tr w14:paraId="42B2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52F4B742">
            <w:pPr>
              <w:spacing w:after="0" w:line="240" w:lineRule="auto"/>
            </w:pPr>
            <w:r>
              <w:rPr>
                <w:b w:val="0"/>
                <w:sz w:val="17"/>
              </w:rPr>
              <w:t>OVERDUE</w:t>
            </w:r>
          </w:p>
        </w:tc>
        <w:tc>
          <w:tcPr>
            <w:tcW w:w="7200" w:type="dxa"/>
            <w:shd w:val="clear" w:color="auto" w:fill="F3F6F9"/>
            <w:vAlign w:val="center"/>
          </w:tcPr>
          <w:p w14:paraId="1C8452BA">
            <w:pPr>
              <w:spacing w:after="0" w:line="240" w:lineRule="auto"/>
            </w:pPr>
            <w:r>
              <w:rPr>
                <w:b w:val="0"/>
                <w:sz w:val="17"/>
              </w:rPr>
              <w:t>Current due date passed without valid completion.</w:t>
            </w:r>
          </w:p>
        </w:tc>
      </w:tr>
      <w:tr w14:paraId="53AF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1E7514">
            <w:pPr>
              <w:spacing w:after="0" w:line="240" w:lineRule="auto"/>
            </w:pPr>
            <w:r>
              <w:rPr>
                <w:b w:val="0"/>
                <w:sz w:val="17"/>
              </w:rPr>
              <w:t>WAIVED</w:t>
            </w:r>
          </w:p>
        </w:tc>
        <w:tc>
          <w:tcPr>
            <w:tcW w:w="7200" w:type="dxa"/>
            <w:vAlign w:val="center"/>
          </w:tcPr>
          <w:p w14:paraId="61EE6983">
            <w:pPr>
              <w:spacing w:after="0" w:line="240" w:lineRule="auto"/>
            </w:pPr>
            <w:r>
              <w:rPr>
                <w:b w:val="0"/>
                <w:sz w:val="17"/>
              </w:rPr>
              <w:t>Official waiver recorded.</w:t>
            </w:r>
          </w:p>
        </w:tc>
      </w:tr>
      <w:tr w14:paraId="6992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30A738E2">
            <w:pPr>
              <w:spacing w:after="0" w:line="240" w:lineRule="auto"/>
            </w:pPr>
            <w:r>
              <w:rPr>
                <w:b w:val="0"/>
                <w:sz w:val="17"/>
              </w:rPr>
              <w:t>NOT_APPLICABLE</w:t>
            </w:r>
          </w:p>
        </w:tc>
        <w:tc>
          <w:tcPr>
            <w:tcW w:w="7200" w:type="dxa"/>
            <w:shd w:val="clear" w:color="auto" w:fill="F3F6F9"/>
            <w:vAlign w:val="center"/>
          </w:tcPr>
          <w:p w14:paraId="0A9CC964">
            <w:pPr>
              <w:spacing w:after="0" w:line="240" w:lineRule="auto"/>
            </w:pPr>
            <w:r>
              <w:rPr>
                <w:b w:val="0"/>
                <w:sz w:val="17"/>
              </w:rPr>
              <w:t>Rule evaluation or approved review confirms non-applicability.</w:t>
            </w:r>
          </w:p>
        </w:tc>
      </w:tr>
      <w:tr w14:paraId="39C3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12BB78B">
            <w:pPr>
              <w:spacing w:after="0" w:line="240" w:lineRule="auto"/>
            </w:pPr>
            <w:r>
              <w:rPr>
                <w:b w:val="0"/>
                <w:sz w:val="17"/>
              </w:rPr>
              <w:t>CANCELLED</w:t>
            </w:r>
          </w:p>
        </w:tc>
        <w:tc>
          <w:tcPr>
            <w:tcW w:w="7200" w:type="dxa"/>
            <w:vAlign w:val="center"/>
          </w:tcPr>
          <w:p w14:paraId="30831402">
            <w:pPr>
              <w:spacing w:after="0" w:line="240" w:lineRule="auto"/>
            </w:pPr>
            <w:r>
              <w:rPr>
                <w:b w:val="0"/>
                <w:sz w:val="17"/>
              </w:rPr>
              <w:t>Event cancelled with authorized reason.</w:t>
            </w:r>
          </w:p>
        </w:tc>
      </w:tr>
    </w:tbl>
    <w:p w14:paraId="1ADA1EE4"/>
    <w:p w14:paraId="1CB84478">
      <w:pPr>
        <w:pStyle w:val="3"/>
      </w:pPr>
      <w:r>
        <w:t>10.1 Completion Rules</w:t>
      </w:r>
    </w:p>
    <w:p w14:paraId="0342B9A8">
      <w:pPr>
        <w:pStyle w:val="23"/>
      </w:pPr>
      <w:r>
        <w:t>Completion may require filing date, authority reference, acknowledgement and required documents.</w:t>
      </w:r>
    </w:p>
    <w:p w14:paraId="55C25556">
      <w:pPr>
        <w:pStyle w:val="23"/>
      </w:pPr>
      <w:r>
        <w:t>Users must not directly move an overdue event to completed without the same evidence checks.</w:t>
      </w:r>
    </w:p>
    <w:p w14:paraId="783D64A2">
      <w:pPr>
        <w:pStyle w:val="23"/>
      </w:pPr>
      <w:r>
        <w:t>Reopening a completed event requires elevated permission and a reason.</w:t>
      </w:r>
    </w:p>
    <w:p w14:paraId="6194DA75">
      <w:pPr>
        <w:pStyle w:val="23"/>
      </w:pPr>
      <w:r>
        <w:t>Completed events are immutable except through controlled correction with audit history.</w:t>
      </w:r>
    </w:p>
    <w:p w14:paraId="055EBD49">
      <w:pPr>
        <w:pStyle w:val="2"/>
      </w:pPr>
      <w:r>
        <w:t>11. Country Rule-Pack Design</w:t>
      </w:r>
    </w:p>
    <w:p w14:paraId="58FEE33C">
      <w:r>
        <w:t>The application supports all countries by installing rule packs. A rule pack is a governed configuration set, not application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7056"/>
      </w:tblGrid>
      <w:tr w14:paraId="3FA2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F4E78"/>
            <w:vAlign w:val="center"/>
          </w:tcPr>
          <w:p w14:paraId="690DE985">
            <w:pPr>
              <w:spacing w:after="0" w:line="240" w:lineRule="auto"/>
            </w:pPr>
            <w:r>
              <w:rPr>
                <w:b/>
                <w:color w:val="FFFFFF"/>
                <w:sz w:val="18"/>
              </w:rPr>
              <w:t>Rule-Pack Component</w:t>
            </w:r>
          </w:p>
        </w:tc>
        <w:tc>
          <w:tcPr>
            <w:tcW w:w="7056" w:type="dxa"/>
            <w:shd w:val="clear" w:color="auto" w:fill="1F4E78"/>
            <w:vAlign w:val="center"/>
          </w:tcPr>
          <w:p w14:paraId="1307CF57">
            <w:pPr>
              <w:spacing w:after="0" w:line="240" w:lineRule="auto"/>
            </w:pPr>
            <w:r>
              <w:rPr>
                <w:b/>
                <w:color w:val="FFFFFF"/>
                <w:sz w:val="18"/>
              </w:rPr>
              <w:t>Contents</w:t>
            </w:r>
          </w:p>
        </w:tc>
      </w:tr>
      <w:tr w14:paraId="3B45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049D9B3">
            <w:pPr>
              <w:spacing w:after="0" w:line="240" w:lineRule="auto"/>
            </w:pPr>
            <w:r>
              <w:rPr>
                <w:b w:val="0"/>
                <w:sz w:val="17"/>
              </w:rPr>
              <w:t>Jurisdiction Master</w:t>
            </w:r>
          </w:p>
        </w:tc>
        <w:tc>
          <w:tcPr>
            <w:tcW w:w="7056" w:type="dxa"/>
            <w:vAlign w:val="center"/>
          </w:tcPr>
          <w:p w14:paraId="3D64E3DB">
            <w:pPr>
              <w:spacing w:after="0" w:line="240" w:lineRule="auto"/>
            </w:pPr>
            <w:r>
              <w:rPr>
                <w:b w:val="0"/>
                <w:sz w:val="17"/>
              </w:rPr>
              <w:t>Country, subdivisions, authority calendars and timezones.</w:t>
            </w:r>
          </w:p>
        </w:tc>
      </w:tr>
      <w:tr w14:paraId="123B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2F7E6C91">
            <w:pPr>
              <w:spacing w:after="0" w:line="240" w:lineRule="auto"/>
            </w:pPr>
            <w:r>
              <w:rPr>
                <w:b w:val="0"/>
                <w:sz w:val="17"/>
              </w:rPr>
              <w:t>Entity Types</w:t>
            </w:r>
          </w:p>
        </w:tc>
        <w:tc>
          <w:tcPr>
            <w:tcW w:w="7056" w:type="dxa"/>
            <w:shd w:val="clear" w:color="auto" w:fill="F3F6F9"/>
            <w:vAlign w:val="center"/>
          </w:tcPr>
          <w:p w14:paraId="47E0FF44">
            <w:pPr>
              <w:spacing w:after="0" w:line="240" w:lineRule="auto"/>
            </w:pPr>
            <w:r>
              <w:rPr>
                <w:b w:val="0"/>
                <w:sz w:val="17"/>
              </w:rPr>
              <w:t>Local legal forms and mappings to global entity classes.</w:t>
            </w:r>
          </w:p>
        </w:tc>
      </w:tr>
      <w:tr w14:paraId="2B48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C6A2AC0">
            <w:pPr>
              <w:spacing w:after="0" w:line="240" w:lineRule="auto"/>
            </w:pPr>
            <w:r>
              <w:rPr>
                <w:b w:val="0"/>
                <w:sz w:val="17"/>
              </w:rPr>
              <w:t>Authorities</w:t>
            </w:r>
          </w:p>
        </w:tc>
        <w:tc>
          <w:tcPr>
            <w:tcW w:w="7056" w:type="dxa"/>
            <w:vAlign w:val="center"/>
          </w:tcPr>
          <w:p w14:paraId="653B6ED5">
            <w:pPr>
              <w:spacing w:after="0" w:line="240" w:lineRule="auto"/>
            </w:pPr>
            <w:r>
              <w:rPr>
                <w:b w:val="0"/>
                <w:sz w:val="17"/>
              </w:rPr>
              <w:t>Registrar, tax authority, licence body and regulator.</w:t>
            </w:r>
          </w:p>
        </w:tc>
      </w:tr>
      <w:tr w14:paraId="439F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6E3C9713">
            <w:pPr>
              <w:spacing w:after="0" w:line="240" w:lineRule="auto"/>
            </w:pPr>
            <w:r>
              <w:rPr>
                <w:b w:val="0"/>
                <w:sz w:val="17"/>
              </w:rPr>
              <w:t>Compliance Mappings</w:t>
            </w:r>
          </w:p>
        </w:tc>
        <w:tc>
          <w:tcPr>
            <w:tcW w:w="7056" w:type="dxa"/>
            <w:shd w:val="clear" w:color="auto" w:fill="F3F6F9"/>
            <w:vAlign w:val="center"/>
          </w:tcPr>
          <w:p w14:paraId="7738424C">
            <w:pPr>
              <w:spacing w:after="0" w:line="240" w:lineRule="auto"/>
            </w:pPr>
            <w:r>
              <w:rPr>
                <w:b w:val="0"/>
                <w:sz w:val="17"/>
              </w:rPr>
              <w:t>Local names, codes, categories and filing portals.</w:t>
            </w:r>
          </w:p>
        </w:tc>
      </w:tr>
      <w:tr w14:paraId="5A9D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3611E98">
            <w:pPr>
              <w:spacing w:after="0" w:line="240" w:lineRule="auto"/>
            </w:pPr>
            <w:r>
              <w:rPr>
                <w:b w:val="0"/>
                <w:sz w:val="17"/>
              </w:rPr>
              <w:t>Applicability Conditions</w:t>
            </w:r>
          </w:p>
        </w:tc>
        <w:tc>
          <w:tcPr>
            <w:tcW w:w="7056" w:type="dxa"/>
            <w:vAlign w:val="center"/>
          </w:tcPr>
          <w:p w14:paraId="3A5C5CDC">
            <w:pPr>
              <w:spacing w:after="0" w:line="240" w:lineRule="auto"/>
            </w:pPr>
            <w:r>
              <w:rPr>
                <w:b w:val="0"/>
                <w:sz w:val="17"/>
              </w:rPr>
              <w:t>Entity, registration, thresholds, activity and status conditions.</w:t>
            </w:r>
          </w:p>
        </w:tc>
      </w:tr>
      <w:tr w14:paraId="4B31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01529022">
            <w:pPr>
              <w:spacing w:after="0" w:line="240" w:lineRule="auto"/>
            </w:pPr>
            <w:r>
              <w:rPr>
                <w:b w:val="0"/>
                <w:sz w:val="17"/>
              </w:rPr>
              <w:t>Due-Date Formulas</w:t>
            </w:r>
          </w:p>
        </w:tc>
        <w:tc>
          <w:tcPr>
            <w:tcW w:w="7056" w:type="dxa"/>
            <w:shd w:val="clear" w:color="auto" w:fill="F3F6F9"/>
            <w:vAlign w:val="center"/>
          </w:tcPr>
          <w:p w14:paraId="315CBC0F">
            <w:pPr>
              <w:spacing w:after="0" w:line="240" w:lineRule="auto"/>
            </w:pPr>
            <w:r>
              <w:rPr>
                <w:b w:val="0"/>
                <w:sz w:val="17"/>
              </w:rPr>
              <w:t>Trigger, offset, fixed date, holiday convention and period rules.</w:t>
            </w:r>
          </w:p>
        </w:tc>
      </w:tr>
      <w:tr w14:paraId="137A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6C10BBA">
            <w:pPr>
              <w:spacing w:after="0" w:line="240" w:lineRule="auto"/>
            </w:pPr>
            <w:r>
              <w:rPr>
                <w:b w:val="0"/>
                <w:sz w:val="17"/>
              </w:rPr>
              <w:t>Extensions and Waivers</w:t>
            </w:r>
          </w:p>
        </w:tc>
        <w:tc>
          <w:tcPr>
            <w:tcW w:w="7056" w:type="dxa"/>
            <w:vAlign w:val="center"/>
          </w:tcPr>
          <w:p w14:paraId="6906C0DE">
            <w:pPr>
              <w:spacing w:after="0" w:line="240" w:lineRule="auto"/>
            </w:pPr>
            <w:r>
              <w:rPr>
                <w:b w:val="0"/>
                <w:sz w:val="17"/>
              </w:rPr>
              <w:t>Allowed, approval required, maximum duration and evidence.</w:t>
            </w:r>
          </w:p>
        </w:tc>
      </w:tr>
      <w:tr w14:paraId="3DAF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7C65C29F">
            <w:pPr>
              <w:spacing w:after="0" w:line="240" w:lineRule="auto"/>
            </w:pPr>
            <w:r>
              <w:rPr>
                <w:b w:val="0"/>
                <w:sz w:val="17"/>
              </w:rPr>
              <w:t>Reminder Profiles</w:t>
            </w:r>
          </w:p>
        </w:tc>
        <w:tc>
          <w:tcPr>
            <w:tcW w:w="7056" w:type="dxa"/>
            <w:shd w:val="clear" w:color="auto" w:fill="F3F6F9"/>
            <w:vAlign w:val="center"/>
          </w:tcPr>
          <w:p w14:paraId="2D1FCEC5">
            <w:pPr>
              <w:spacing w:after="0" w:line="240" w:lineRule="auto"/>
            </w:pPr>
            <w:r>
              <w:rPr>
                <w:b w:val="0"/>
                <w:sz w:val="17"/>
              </w:rPr>
              <w:t>Default preparation periods and escalation recipients.</w:t>
            </w:r>
          </w:p>
        </w:tc>
      </w:tr>
      <w:tr w14:paraId="1A22E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87EEB1F">
            <w:pPr>
              <w:spacing w:after="0" w:line="240" w:lineRule="auto"/>
            </w:pPr>
            <w:r>
              <w:rPr>
                <w:b w:val="0"/>
                <w:sz w:val="17"/>
              </w:rPr>
              <w:t>Document Checklist</w:t>
            </w:r>
          </w:p>
        </w:tc>
        <w:tc>
          <w:tcPr>
            <w:tcW w:w="7056" w:type="dxa"/>
            <w:vAlign w:val="center"/>
          </w:tcPr>
          <w:p w14:paraId="40A8ED6F">
            <w:pPr>
              <w:spacing w:after="0" w:line="240" w:lineRule="auto"/>
            </w:pPr>
            <w:r>
              <w:rPr>
                <w:b w:val="0"/>
                <w:sz w:val="17"/>
              </w:rPr>
              <w:t>Required forms, statements, resolutions and evidence.</w:t>
            </w:r>
          </w:p>
        </w:tc>
      </w:tr>
      <w:tr w14:paraId="044B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49AD3F78">
            <w:pPr>
              <w:spacing w:after="0" w:line="240" w:lineRule="auto"/>
            </w:pPr>
            <w:r>
              <w:rPr>
                <w:b w:val="0"/>
                <w:sz w:val="17"/>
              </w:rPr>
              <w:t>Validation Tests</w:t>
            </w:r>
          </w:p>
        </w:tc>
        <w:tc>
          <w:tcPr>
            <w:tcW w:w="7056" w:type="dxa"/>
            <w:shd w:val="clear" w:color="auto" w:fill="F3F6F9"/>
            <w:vAlign w:val="center"/>
          </w:tcPr>
          <w:p w14:paraId="42D7610C">
            <w:pPr>
              <w:spacing w:after="0" w:line="240" w:lineRule="auto"/>
            </w:pPr>
            <w:r>
              <w:rPr>
                <w:b w:val="0"/>
                <w:sz w:val="17"/>
              </w:rPr>
              <w:t>Example company facts and expected due dates.</w:t>
            </w:r>
          </w:p>
        </w:tc>
      </w:tr>
      <w:tr w14:paraId="4150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C12E298">
            <w:pPr>
              <w:spacing w:after="0" w:line="240" w:lineRule="auto"/>
            </w:pPr>
            <w:r>
              <w:rPr>
                <w:b w:val="0"/>
                <w:sz w:val="17"/>
              </w:rPr>
              <w:t>Legal Source Metadata</w:t>
            </w:r>
          </w:p>
        </w:tc>
        <w:tc>
          <w:tcPr>
            <w:tcW w:w="7056" w:type="dxa"/>
            <w:vAlign w:val="center"/>
          </w:tcPr>
          <w:p w14:paraId="0E6F273A">
            <w:pPr>
              <w:spacing w:after="0" w:line="240" w:lineRule="auto"/>
            </w:pPr>
            <w:r>
              <w:rPr>
                <w:b w:val="0"/>
                <w:sz w:val="17"/>
              </w:rPr>
              <w:t>Source title, authority, effective date, review date and reviewer.</w:t>
            </w:r>
          </w:p>
        </w:tc>
      </w:tr>
    </w:tbl>
    <w:p w14:paraId="7438BCE1"/>
    <w:p w14:paraId="4105AA11">
      <w:pPr>
        <w:pStyle w:val="3"/>
      </w:pPr>
      <w:r>
        <w:t>11.1 Rule-Pack Publication Controls</w:t>
      </w:r>
    </w:p>
    <w:p w14:paraId="2BE5B3E5">
      <w:pPr>
        <w:pStyle w:val="29"/>
        <w:ind w:left="560" w:leftChars="0" w:firstLineChars="0"/>
      </w:pPr>
      <w:r>
        <w:t>Author creates or imports draft rules.</w:t>
      </w:r>
    </w:p>
    <w:p w14:paraId="51DDEAB1">
      <w:pPr>
        <w:pStyle w:val="29"/>
        <w:ind w:left="560" w:leftChars="0" w:firstLineChars="0"/>
      </w:pPr>
      <w:r>
        <w:t>System runs schema and date-calculation tests.</w:t>
      </w:r>
    </w:p>
    <w:p w14:paraId="1B8BC6DB">
      <w:pPr>
        <w:pStyle w:val="29"/>
        <w:ind w:left="560" w:leftChars="0" w:firstLineChars="0"/>
      </w:pPr>
      <w:r>
        <w:t>Legal reviewer validates applicability and source references.</w:t>
      </w:r>
    </w:p>
    <w:p w14:paraId="731287E6">
      <w:pPr>
        <w:pStyle w:val="29"/>
        <w:ind w:left="560" w:leftChars="0" w:firstLineChars="0"/>
      </w:pPr>
      <w:r>
        <w:t>Approver sets effective date and publication scope.</w:t>
      </w:r>
    </w:p>
    <w:p w14:paraId="44D75423">
      <w:pPr>
        <w:pStyle w:val="29"/>
        <w:ind w:left="560" w:leftChars="0" w:firstLineChars="0"/>
      </w:pPr>
      <w:r>
        <w:t>Impact preview shows companies/events that will change.</w:t>
      </w:r>
    </w:p>
    <w:p w14:paraId="5E7EFA4F">
      <w:pPr>
        <w:pStyle w:val="29"/>
        <w:ind w:left="560" w:leftChars="0" w:firstLineChars="0"/>
      </w:pPr>
      <w:r>
        <w:t>Published version becomes available for generation.</w:t>
      </w:r>
    </w:p>
    <w:p w14:paraId="677BEE0C">
      <w:pPr>
        <w:pStyle w:val="29"/>
        <w:ind w:left="560" w:leftChars="0" w:firstLineChars="0"/>
      </w:pPr>
      <w:r>
        <w:t>Existing open events are updated only according to the selected migration policy.</w:t>
      </w:r>
    </w:p>
    <w:p w14:paraId="1954C79D">
      <w:pPr>
        <w:pStyle w:val="2"/>
      </w:pPr>
      <w:r>
        <w:t>12. Data Model</w:t>
      </w:r>
    </w:p>
    <w:p w14:paraId="3A7E0195">
      <w:pPr>
        <w:pStyle w:val="3"/>
      </w:pPr>
      <w:r>
        <w:t>12.1 Core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912"/>
      </w:tblGrid>
      <w:tr w14:paraId="1753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1F4E78"/>
            <w:vAlign w:val="center"/>
          </w:tcPr>
          <w:p w14:paraId="6ECDE8E8">
            <w:pPr>
              <w:spacing w:after="0" w:line="240" w:lineRule="auto"/>
            </w:pPr>
            <w:r>
              <w:rPr>
                <w:b/>
                <w:color w:val="FFFFFF"/>
                <w:sz w:val="18"/>
              </w:rPr>
              <w:t>Table</w:t>
            </w:r>
          </w:p>
        </w:tc>
        <w:tc>
          <w:tcPr>
            <w:tcW w:w="6912" w:type="dxa"/>
            <w:shd w:val="clear" w:color="auto" w:fill="1F4E78"/>
            <w:vAlign w:val="center"/>
          </w:tcPr>
          <w:p w14:paraId="1B01DE28">
            <w:pPr>
              <w:spacing w:after="0" w:line="240" w:lineRule="auto"/>
            </w:pPr>
            <w:r>
              <w:rPr>
                <w:b/>
                <w:color w:val="FFFFFF"/>
                <w:sz w:val="18"/>
              </w:rPr>
              <w:t>Purpose</w:t>
            </w:r>
          </w:p>
        </w:tc>
      </w:tr>
      <w:tr w14:paraId="5A42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3C54881">
            <w:pPr>
              <w:spacing w:after="0" w:line="240" w:lineRule="auto"/>
            </w:pPr>
            <w:r>
              <w:rPr>
                <w:b w:val="0"/>
                <w:sz w:val="17"/>
              </w:rPr>
              <w:t>jurisdictions</w:t>
            </w:r>
          </w:p>
        </w:tc>
        <w:tc>
          <w:tcPr>
            <w:tcW w:w="6912" w:type="dxa"/>
            <w:vAlign w:val="center"/>
          </w:tcPr>
          <w:p w14:paraId="647E5285">
            <w:pPr>
              <w:spacing w:after="0" w:line="240" w:lineRule="auto"/>
            </w:pPr>
            <w:r>
              <w:rPr>
                <w:b w:val="0"/>
                <w:sz w:val="17"/>
              </w:rPr>
              <w:t>Country and subdivision hierarchy.</w:t>
            </w:r>
          </w:p>
        </w:tc>
      </w:tr>
      <w:tr w14:paraId="0F44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07B80B21">
            <w:pPr>
              <w:spacing w:after="0" w:line="240" w:lineRule="auto"/>
            </w:pPr>
            <w:r>
              <w:rPr>
                <w:b w:val="0"/>
                <w:sz w:val="17"/>
              </w:rPr>
              <w:t>authorities</w:t>
            </w:r>
          </w:p>
        </w:tc>
        <w:tc>
          <w:tcPr>
            <w:tcW w:w="6912" w:type="dxa"/>
            <w:shd w:val="clear" w:color="auto" w:fill="F3F6F9"/>
            <w:vAlign w:val="center"/>
          </w:tcPr>
          <w:p w14:paraId="688E49D6">
            <w:pPr>
              <w:spacing w:after="0" w:line="240" w:lineRule="auto"/>
            </w:pPr>
            <w:r>
              <w:rPr>
                <w:b w:val="0"/>
                <w:sz w:val="17"/>
              </w:rPr>
              <w:t>Regulatory and filing authorities.</w:t>
            </w:r>
          </w:p>
        </w:tc>
      </w:tr>
      <w:tr w14:paraId="00D7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A78DF14">
            <w:pPr>
              <w:spacing w:after="0" w:line="240" w:lineRule="auto"/>
            </w:pPr>
            <w:r>
              <w:rPr>
                <w:b w:val="0"/>
                <w:sz w:val="17"/>
              </w:rPr>
              <w:t>entity_types</w:t>
            </w:r>
          </w:p>
        </w:tc>
        <w:tc>
          <w:tcPr>
            <w:tcW w:w="6912" w:type="dxa"/>
            <w:vAlign w:val="center"/>
          </w:tcPr>
          <w:p w14:paraId="66EC58CF">
            <w:pPr>
              <w:spacing w:after="0" w:line="240" w:lineRule="auto"/>
            </w:pPr>
            <w:r>
              <w:rPr>
                <w:b w:val="0"/>
                <w:sz w:val="17"/>
              </w:rPr>
              <w:t>Global and local legal entity types.</w:t>
            </w:r>
          </w:p>
        </w:tc>
      </w:tr>
      <w:tr w14:paraId="14F9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58989185">
            <w:pPr>
              <w:spacing w:after="0" w:line="240" w:lineRule="auto"/>
            </w:pPr>
            <w:r>
              <w:rPr>
                <w:b w:val="0"/>
                <w:sz w:val="17"/>
              </w:rPr>
              <w:t>compliance_master</w:t>
            </w:r>
          </w:p>
        </w:tc>
        <w:tc>
          <w:tcPr>
            <w:tcW w:w="6912" w:type="dxa"/>
            <w:shd w:val="clear" w:color="auto" w:fill="F3F6F9"/>
            <w:vAlign w:val="center"/>
          </w:tcPr>
          <w:p w14:paraId="17765D86">
            <w:pPr>
              <w:spacing w:after="0" w:line="240" w:lineRule="auto"/>
            </w:pPr>
            <w:r>
              <w:rPr>
                <w:b w:val="0"/>
                <w:sz w:val="17"/>
              </w:rPr>
              <w:t>Global compliance catalogue.</w:t>
            </w:r>
          </w:p>
        </w:tc>
      </w:tr>
      <w:tr w14:paraId="6EFA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8A08E14">
            <w:pPr>
              <w:spacing w:after="0" w:line="240" w:lineRule="auto"/>
            </w:pPr>
            <w:r>
              <w:rPr>
                <w:b w:val="0"/>
                <w:sz w:val="17"/>
              </w:rPr>
              <w:t>compliance_rule_versions</w:t>
            </w:r>
          </w:p>
        </w:tc>
        <w:tc>
          <w:tcPr>
            <w:tcW w:w="6912" w:type="dxa"/>
            <w:vAlign w:val="center"/>
          </w:tcPr>
          <w:p w14:paraId="089DAF8D">
            <w:pPr>
              <w:spacing w:after="0" w:line="240" w:lineRule="auto"/>
            </w:pPr>
            <w:r>
              <w:rPr>
                <w:b w:val="0"/>
                <w:sz w:val="17"/>
              </w:rPr>
              <w:t>Version header, effective dates, status and approval.</w:t>
            </w:r>
          </w:p>
        </w:tc>
      </w:tr>
      <w:tr w14:paraId="692B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70C76050">
            <w:pPr>
              <w:spacing w:after="0" w:line="240" w:lineRule="auto"/>
            </w:pPr>
            <w:r>
              <w:rPr>
                <w:b w:val="0"/>
                <w:sz w:val="17"/>
              </w:rPr>
              <w:t>compliance_rules</w:t>
            </w:r>
          </w:p>
        </w:tc>
        <w:tc>
          <w:tcPr>
            <w:tcW w:w="6912" w:type="dxa"/>
            <w:shd w:val="clear" w:color="auto" w:fill="F3F6F9"/>
            <w:vAlign w:val="center"/>
          </w:tcPr>
          <w:p w14:paraId="0B63A011">
            <w:pPr>
              <w:spacing w:after="0" w:line="240" w:lineRule="auto"/>
            </w:pPr>
            <w:r>
              <w:rPr>
                <w:b w:val="0"/>
                <w:sz w:val="17"/>
              </w:rPr>
              <w:t>Applicability, trigger, formula and frequency.</w:t>
            </w:r>
          </w:p>
        </w:tc>
      </w:tr>
      <w:tr w14:paraId="47B4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3DCD573">
            <w:pPr>
              <w:spacing w:after="0" w:line="240" w:lineRule="auto"/>
            </w:pPr>
            <w:r>
              <w:rPr>
                <w:b w:val="0"/>
                <w:sz w:val="17"/>
              </w:rPr>
              <w:t>compliance_rule_conditions</w:t>
            </w:r>
          </w:p>
        </w:tc>
        <w:tc>
          <w:tcPr>
            <w:tcW w:w="6912" w:type="dxa"/>
            <w:vAlign w:val="center"/>
          </w:tcPr>
          <w:p w14:paraId="4BC94F88">
            <w:pPr>
              <w:spacing w:after="0" w:line="240" w:lineRule="auto"/>
            </w:pPr>
            <w:r>
              <w:rPr>
                <w:b w:val="0"/>
                <w:sz w:val="17"/>
              </w:rPr>
              <w:t>Structured inclusion/exclusion conditions.</w:t>
            </w:r>
          </w:p>
        </w:tc>
      </w:tr>
      <w:tr w14:paraId="0F97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113C4D82">
            <w:pPr>
              <w:spacing w:after="0" w:line="240" w:lineRule="auto"/>
            </w:pPr>
            <w:r>
              <w:rPr>
                <w:b w:val="0"/>
                <w:sz w:val="17"/>
              </w:rPr>
              <w:t>reminder_profiles</w:t>
            </w:r>
          </w:p>
        </w:tc>
        <w:tc>
          <w:tcPr>
            <w:tcW w:w="6912" w:type="dxa"/>
            <w:shd w:val="clear" w:color="auto" w:fill="F3F6F9"/>
            <w:vAlign w:val="center"/>
          </w:tcPr>
          <w:p w14:paraId="44EDD854">
            <w:pPr>
              <w:spacing w:after="0" w:line="240" w:lineRule="auto"/>
            </w:pPr>
            <w:r>
              <w:rPr>
                <w:b w:val="0"/>
                <w:sz w:val="17"/>
              </w:rPr>
              <w:t>Reusable reminder and escalation definitions.</w:t>
            </w:r>
          </w:p>
        </w:tc>
      </w:tr>
      <w:tr w14:paraId="401B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18E073B">
            <w:pPr>
              <w:spacing w:after="0" w:line="240" w:lineRule="auto"/>
            </w:pPr>
            <w:r>
              <w:rPr>
                <w:b w:val="0"/>
                <w:sz w:val="17"/>
              </w:rPr>
              <w:t>companies</w:t>
            </w:r>
          </w:p>
        </w:tc>
        <w:tc>
          <w:tcPr>
            <w:tcW w:w="6912" w:type="dxa"/>
            <w:vAlign w:val="center"/>
          </w:tcPr>
          <w:p w14:paraId="2BCDD8A1">
            <w:pPr>
              <w:spacing w:after="0" w:line="240" w:lineRule="auto"/>
            </w:pPr>
            <w:r>
              <w:rPr>
                <w:b w:val="0"/>
                <w:sz w:val="17"/>
              </w:rPr>
              <w:t>Company profile and jurisdiction data.</w:t>
            </w:r>
          </w:p>
        </w:tc>
      </w:tr>
      <w:tr w14:paraId="2605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2725233F">
            <w:pPr>
              <w:spacing w:after="0" w:line="240" w:lineRule="auto"/>
            </w:pPr>
            <w:r>
              <w:rPr>
                <w:b w:val="0"/>
                <w:sz w:val="17"/>
              </w:rPr>
              <w:t>company_registrations</w:t>
            </w:r>
          </w:p>
        </w:tc>
        <w:tc>
          <w:tcPr>
            <w:tcW w:w="6912" w:type="dxa"/>
            <w:shd w:val="clear" w:color="auto" w:fill="F3F6F9"/>
            <w:vAlign w:val="center"/>
          </w:tcPr>
          <w:p w14:paraId="613C1081">
            <w:pPr>
              <w:spacing w:after="0" w:line="240" w:lineRule="auto"/>
            </w:pPr>
            <w:r>
              <w:rPr>
                <w:b w:val="0"/>
                <w:sz w:val="17"/>
              </w:rPr>
              <w:t>Tax, licence and regulatory registrations.</w:t>
            </w:r>
          </w:p>
        </w:tc>
      </w:tr>
      <w:tr w14:paraId="34BF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C3F2C00">
            <w:pPr>
              <w:spacing w:after="0" w:line="240" w:lineRule="auto"/>
            </w:pPr>
            <w:r>
              <w:rPr>
                <w:b w:val="0"/>
                <w:sz w:val="17"/>
              </w:rPr>
              <w:t>company_compliance_events</w:t>
            </w:r>
          </w:p>
        </w:tc>
        <w:tc>
          <w:tcPr>
            <w:tcW w:w="6912" w:type="dxa"/>
            <w:vAlign w:val="center"/>
          </w:tcPr>
          <w:p w14:paraId="03F4E110">
            <w:pPr>
              <w:spacing w:after="0" w:line="240" w:lineRule="auto"/>
            </w:pPr>
            <w:r>
              <w:rPr>
                <w:b w:val="0"/>
                <w:sz w:val="17"/>
              </w:rPr>
              <w:t>Generated obligation instances.</w:t>
            </w:r>
          </w:p>
        </w:tc>
      </w:tr>
      <w:tr w14:paraId="2022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3EFADEC4">
            <w:pPr>
              <w:spacing w:after="0" w:line="240" w:lineRule="auto"/>
            </w:pPr>
            <w:r>
              <w:rPr>
                <w:b w:val="0"/>
                <w:sz w:val="17"/>
              </w:rPr>
              <w:t>compliance_event_dependencies</w:t>
            </w:r>
          </w:p>
        </w:tc>
        <w:tc>
          <w:tcPr>
            <w:tcW w:w="6912" w:type="dxa"/>
            <w:shd w:val="clear" w:color="auto" w:fill="F3F6F9"/>
            <w:vAlign w:val="center"/>
          </w:tcPr>
          <w:p w14:paraId="5545CEBF">
            <w:pPr>
              <w:spacing w:after="0" w:line="240" w:lineRule="auto"/>
            </w:pPr>
            <w:r>
              <w:rPr>
                <w:b w:val="0"/>
                <w:sz w:val="17"/>
              </w:rPr>
              <w:t>Parent-child and internal milestone relationships.</w:t>
            </w:r>
          </w:p>
        </w:tc>
      </w:tr>
      <w:tr w14:paraId="2C43F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9D27C32">
            <w:pPr>
              <w:spacing w:after="0" w:line="240" w:lineRule="auto"/>
            </w:pPr>
            <w:r>
              <w:rPr>
                <w:b w:val="0"/>
                <w:sz w:val="17"/>
              </w:rPr>
              <w:t>compliance_extensions</w:t>
            </w:r>
          </w:p>
        </w:tc>
        <w:tc>
          <w:tcPr>
            <w:tcW w:w="6912" w:type="dxa"/>
            <w:vAlign w:val="center"/>
          </w:tcPr>
          <w:p w14:paraId="78E2FCF0">
            <w:pPr>
              <w:spacing w:after="0" w:line="240" w:lineRule="auto"/>
            </w:pPr>
            <w:r>
              <w:rPr>
                <w:b w:val="0"/>
                <w:sz w:val="17"/>
              </w:rPr>
              <w:t>Extension requests and decisions.</w:t>
            </w:r>
          </w:p>
        </w:tc>
      </w:tr>
      <w:tr w14:paraId="408E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48424B27">
            <w:pPr>
              <w:spacing w:after="0" w:line="240" w:lineRule="auto"/>
            </w:pPr>
            <w:r>
              <w:rPr>
                <w:b w:val="0"/>
                <w:sz w:val="17"/>
              </w:rPr>
              <w:t>compliance_waivers</w:t>
            </w:r>
          </w:p>
        </w:tc>
        <w:tc>
          <w:tcPr>
            <w:tcW w:w="6912" w:type="dxa"/>
            <w:shd w:val="clear" w:color="auto" w:fill="F3F6F9"/>
            <w:vAlign w:val="center"/>
          </w:tcPr>
          <w:p w14:paraId="04D2FB86">
            <w:pPr>
              <w:spacing w:after="0" w:line="240" w:lineRule="auto"/>
            </w:pPr>
            <w:r>
              <w:rPr>
                <w:b w:val="0"/>
                <w:sz w:val="17"/>
              </w:rPr>
              <w:t>Exemption/waiver evidence and validity.</w:t>
            </w:r>
          </w:p>
        </w:tc>
      </w:tr>
      <w:tr w14:paraId="35ED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10858F8">
            <w:pPr>
              <w:spacing w:after="0" w:line="240" w:lineRule="auto"/>
            </w:pPr>
            <w:r>
              <w:rPr>
                <w:b w:val="0"/>
                <w:sz w:val="17"/>
              </w:rPr>
              <w:t>compliance_reminders</w:t>
            </w:r>
          </w:p>
        </w:tc>
        <w:tc>
          <w:tcPr>
            <w:tcW w:w="6912" w:type="dxa"/>
            <w:vAlign w:val="center"/>
          </w:tcPr>
          <w:p w14:paraId="4DED20B8">
            <w:pPr>
              <w:spacing w:after="0" w:line="240" w:lineRule="auto"/>
            </w:pPr>
            <w:r>
              <w:rPr>
                <w:b w:val="0"/>
                <w:sz w:val="17"/>
              </w:rPr>
              <w:t>Scheduled and sent notifications.</w:t>
            </w:r>
          </w:p>
        </w:tc>
      </w:tr>
      <w:tr w14:paraId="0B07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48A36EF0">
            <w:pPr>
              <w:spacing w:after="0" w:line="240" w:lineRule="auto"/>
            </w:pPr>
            <w:r>
              <w:rPr>
                <w:b w:val="0"/>
                <w:sz w:val="17"/>
              </w:rPr>
              <w:t>compliance_documents</w:t>
            </w:r>
          </w:p>
        </w:tc>
        <w:tc>
          <w:tcPr>
            <w:tcW w:w="6912" w:type="dxa"/>
            <w:shd w:val="clear" w:color="auto" w:fill="F3F6F9"/>
            <w:vAlign w:val="center"/>
          </w:tcPr>
          <w:p w14:paraId="5438954E">
            <w:pPr>
              <w:spacing w:after="0" w:line="240" w:lineRule="auto"/>
            </w:pPr>
            <w:r>
              <w:rPr>
                <w:b w:val="0"/>
                <w:sz w:val="17"/>
              </w:rPr>
              <w:t>Document metadata and links.</w:t>
            </w:r>
          </w:p>
        </w:tc>
      </w:tr>
      <w:tr w14:paraId="1ECA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69ED08E">
            <w:pPr>
              <w:spacing w:after="0" w:line="240" w:lineRule="auto"/>
            </w:pPr>
            <w:r>
              <w:rPr>
                <w:b w:val="0"/>
                <w:sz w:val="17"/>
              </w:rPr>
              <w:t>compliance_submissions</w:t>
            </w:r>
          </w:p>
        </w:tc>
        <w:tc>
          <w:tcPr>
            <w:tcW w:w="6912" w:type="dxa"/>
            <w:vAlign w:val="center"/>
          </w:tcPr>
          <w:p w14:paraId="23F3E555">
            <w:pPr>
              <w:spacing w:after="0" w:line="240" w:lineRule="auto"/>
            </w:pPr>
            <w:r>
              <w:rPr>
                <w:b w:val="0"/>
                <w:sz w:val="17"/>
              </w:rPr>
              <w:t>Filing, acknowledgement and authority references.</w:t>
            </w:r>
          </w:p>
        </w:tc>
      </w:tr>
      <w:tr w14:paraId="7F27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19CFB1EA">
            <w:pPr>
              <w:spacing w:after="0" w:line="240" w:lineRule="auto"/>
            </w:pPr>
            <w:r>
              <w:rPr>
                <w:b w:val="0"/>
                <w:sz w:val="17"/>
              </w:rPr>
              <w:t>compliance_status_history</w:t>
            </w:r>
          </w:p>
        </w:tc>
        <w:tc>
          <w:tcPr>
            <w:tcW w:w="6912" w:type="dxa"/>
            <w:shd w:val="clear" w:color="auto" w:fill="F3F6F9"/>
            <w:vAlign w:val="center"/>
          </w:tcPr>
          <w:p w14:paraId="59330E61">
            <w:pPr>
              <w:spacing w:after="0" w:line="240" w:lineRule="auto"/>
            </w:pPr>
            <w:r>
              <w:rPr>
                <w:b w:val="0"/>
                <w:sz w:val="17"/>
              </w:rPr>
              <w:t>Immutable status change history.</w:t>
            </w:r>
          </w:p>
        </w:tc>
      </w:tr>
      <w:tr w14:paraId="1C46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B45D1C0">
            <w:pPr>
              <w:spacing w:after="0" w:line="240" w:lineRule="auto"/>
            </w:pPr>
            <w:r>
              <w:rPr>
                <w:b w:val="0"/>
                <w:sz w:val="17"/>
              </w:rPr>
              <w:t>holiday_calendars</w:t>
            </w:r>
          </w:p>
        </w:tc>
        <w:tc>
          <w:tcPr>
            <w:tcW w:w="6912" w:type="dxa"/>
            <w:vAlign w:val="center"/>
          </w:tcPr>
          <w:p w14:paraId="0003A012">
            <w:pPr>
              <w:spacing w:after="0" w:line="240" w:lineRule="auto"/>
            </w:pPr>
            <w:r>
              <w:rPr>
                <w:b w:val="0"/>
                <w:sz w:val="17"/>
              </w:rPr>
              <w:t>Authority-specific working-day calendars.</w:t>
            </w:r>
          </w:p>
        </w:tc>
      </w:tr>
      <w:tr w14:paraId="2C42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69E475A3">
            <w:pPr>
              <w:spacing w:after="0" w:line="240" w:lineRule="auto"/>
            </w:pPr>
            <w:r>
              <w:rPr>
                <w:b w:val="0"/>
                <w:sz w:val="17"/>
              </w:rPr>
              <w:t>rule_calculation_logs</w:t>
            </w:r>
          </w:p>
        </w:tc>
        <w:tc>
          <w:tcPr>
            <w:tcW w:w="6912" w:type="dxa"/>
            <w:shd w:val="clear" w:color="auto" w:fill="F3F6F9"/>
            <w:vAlign w:val="center"/>
          </w:tcPr>
          <w:p w14:paraId="3E527CF1">
            <w:pPr>
              <w:spacing w:after="0" w:line="240" w:lineRule="auto"/>
            </w:pPr>
            <w:r>
              <w:rPr>
                <w:b w:val="0"/>
                <w:sz w:val="17"/>
              </w:rPr>
              <w:t>Formula inputs, outputs and trace.</w:t>
            </w:r>
          </w:p>
        </w:tc>
      </w:tr>
    </w:tbl>
    <w:p w14:paraId="09C68597"/>
    <w:p w14:paraId="5BD75FB5">
      <w:pPr>
        <w:pStyle w:val="3"/>
      </w:pPr>
      <w:r>
        <w:t>12.2 Company Compliance Event Minimum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6480"/>
      </w:tblGrid>
      <w:tr w14:paraId="5AB8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1F4E78"/>
            <w:vAlign w:val="center"/>
          </w:tcPr>
          <w:p w14:paraId="078C7CD0">
            <w:pPr>
              <w:spacing w:after="0" w:line="240" w:lineRule="auto"/>
            </w:pPr>
            <w:r>
              <w:rPr>
                <w:b/>
                <w:color w:val="FFFFFF"/>
                <w:sz w:val="18"/>
              </w:rPr>
              <w:t>Field</w:t>
            </w:r>
          </w:p>
        </w:tc>
        <w:tc>
          <w:tcPr>
            <w:tcW w:w="6480" w:type="dxa"/>
            <w:shd w:val="clear" w:color="auto" w:fill="1F4E78"/>
            <w:vAlign w:val="center"/>
          </w:tcPr>
          <w:p w14:paraId="77C174CC">
            <w:pPr>
              <w:spacing w:after="0" w:line="240" w:lineRule="auto"/>
            </w:pPr>
            <w:r>
              <w:rPr>
                <w:b/>
                <w:color w:val="FFFFFF"/>
                <w:sz w:val="18"/>
              </w:rPr>
              <w:t>Purpose</w:t>
            </w:r>
          </w:p>
        </w:tc>
      </w:tr>
      <w:tr w14:paraId="6613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7B42DBF1">
            <w:pPr>
              <w:spacing w:after="0" w:line="240" w:lineRule="auto"/>
            </w:pPr>
            <w:r>
              <w:rPr>
                <w:b w:val="0"/>
                <w:sz w:val="17"/>
              </w:rPr>
              <w:t>id</w:t>
            </w:r>
          </w:p>
        </w:tc>
        <w:tc>
          <w:tcPr>
            <w:tcW w:w="6480" w:type="dxa"/>
            <w:vAlign w:val="center"/>
          </w:tcPr>
          <w:p w14:paraId="2A12D683">
            <w:pPr>
              <w:spacing w:after="0" w:line="240" w:lineRule="auto"/>
            </w:pPr>
            <w:r>
              <w:rPr>
                <w:b w:val="0"/>
                <w:sz w:val="17"/>
              </w:rPr>
              <w:t>Primary identifier</w:t>
            </w:r>
          </w:p>
        </w:tc>
      </w:tr>
      <w:tr w14:paraId="3D0E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49F77369">
            <w:pPr>
              <w:spacing w:after="0" w:line="240" w:lineRule="auto"/>
            </w:pPr>
            <w:r>
              <w:rPr>
                <w:b w:val="0"/>
                <w:sz w:val="17"/>
              </w:rPr>
              <w:t>company_id</w:t>
            </w:r>
          </w:p>
        </w:tc>
        <w:tc>
          <w:tcPr>
            <w:tcW w:w="6480" w:type="dxa"/>
            <w:shd w:val="clear" w:color="auto" w:fill="F3F6F9"/>
            <w:vAlign w:val="center"/>
          </w:tcPr>
          <w:p w14:paraId="79C8DBC6">
            <w:pPr>
              <w:spacing w:after="0" w:line="240" w:lineRule="auto"/>
            </w:pPr>
            <w:r>
              <w:rPr>
                <w:b w:val="0"/>
                <w:sz w:val="17"/>
              </w:rPr>
              <w:t>Company</w:t>
            </w:r>
          </w:p>
        </w:tc>
      </w:tr>
      <w:tr w14:paraId="6A5E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3D02402">
            <w:pPr>
              <w:spacing w:after="0" w:line="240" w:lineRule="auto"/>
            </w:pPr>
            <w:r>
              <w:rPr>
                <w:b w:val="0"/>
                <w:sz w:val="17"/>
              </w:rPr>
              <w:t>compliance_rule_version_id</w:t>
            </w:r>
          </w:p>
        </w:tc>
        <w:tc>
          <w:tcPr>
            <w:tcW w:w="6480" w:type="dxa"/>
            <w:vAlign w:val="center"/>
          </w:tcPr>
          <w:p w14:paraId="66F435B2">
            <w:pPr>
              <w:spacing w:after="0" w:line="240" w:lineRule="auto"/>
            </w:pPr>
            <w:r>
              <w:rPr>
                <w:b w:val="0"/>
                <w:sz w:val="17"/>
              </w:rPr>
              <w:t>Generating rule version</w:t>
            </w:r>
          </w:p>
        </w:tc>
      </w:tr>
      <w:tr w14:paraId="477D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376394BA">
            <w:pPr>
              <w:spacing w:after="0" w:line="240" w:lineRule="auto"/>
            </w:pPr>
            <w:r>
              <w:rPr>
                <w:b w:val="0"/>
                <w:sz w:val="17"/>
              </w:rPr>
              <w:t>compliance_code</w:t>
            </w:r>
          </w:p>
        </w:tc>
        <w:tc>
          <w:tcPr>
            <w:tcW w:w="6480" w:type="dxa"/>
            <w:shd w:val="clear" w:color="auto" w:fill="F3F6F9"/>
            <w:vAlign w:val="center"/>
          </w:tcPr>
          <w:p w14:paraId="7AD267E7">
            <w:pPr>
              <w:spacing w:after="0" w:line="240" w:lineRule="auto"/>
            </w:pPr>
            <w:r>
              <w:rPr>
                <w:b w:val="0"/>
                <w:sz w:val="17"/>
              </w:rPr>
              <w:t>Compliance code</w:t>
            </w:r>
          </w:p>
        </w:tc>
      </w:tr>
      <w:tr w14:paraId="0226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4AC81FE">
            <w:pPr>
              <w:spacing w:after="0" w:line="240" w:lineRule="auto"/>
            </w:pPr>
            <w:r>
              <w:rPr>
                <w:b w:val="0"/>
                <w:sz w:val="17"/>
              </w:rPr>
              <w:t>period_key</w:t>
            </w:r>
          </w:p>
        </w:tc>
        <w:tc>
          <w:tcPr>
            <w:tcW w:w="6480" w:type="dxa"/>
            <w:vAlign w:val="center"/>
          </w:tcPr>
          <w:p w14:paraId="696B6198">
            <w:pPr>
              <w:spacing w:after="0" w:line="240" w:lineRule="auto"/>
            </w:pPr>
            <w:r>
              <w:rPr>
                <w:b w:val="0"/>
                <w:sz w:val="17"/>
              </w:rPr>
              <w:t>Year/quarter/month/event period</w:t>
            </w:r>
          </w:p>
        </w:tc>
      </w:tr>
      <w:tr w14:paraId="102A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421D68AC">
            <w:pPr>
              <w:spacing w:after="0" w:line="240" w:lineRule="auto"/>
            </w:pPr>
            <w:r>
              <w:rPr>
                <w:b w:val="0"/>
                <w:sz w:val="17"/>
              </w:rPr>
              <w:t>trigger_type</w:t>
            </w:r>
          </w:p>
        </w:tc>
        <w:tc>
          <w:tcPr>
            <w:tcW w:w="6480" w:type="dxa"/>
            <w:shd w:val="clear" w:color="auto" w:fill="F3F6F9"/>
            <w:vAlign w:val="center"/>
          </w:tcPr>
          <w:p w14:paraId="2464B0A7">
            <w:pPr>
              <w:spacing w:after="0" w:line="240" w:lineRule="auto"/>
            </w:pPr>
            <w:r>
              <w:rPr>
                <w:b w:val="0"/>
                <w:sz w:val="17"/>
              </w:rPr>
              <w:t>FYE, anniversary, event, period end and similar</w:t>
            </w:r>
          </w:p>
        </w:tc>
      </w:tr>
      <w:tr w14:paraId="188C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982701B">
            <w:pPr>
              <w:spacing w:after="0" w:line="240" w:lineRule="auto"/>
            </w:pPr>
            <w:r>
              <w:rPr>
                <w:b w:val="0"/>
                <w:sz w:val="17"/>
              </w:rPr>
              <w:t>trigger_date</w:t>
            </w:r>
          </w:p>
        </w:tc>
        <w:tc>
          <w:tcPr>
            <w:tcW w:w="6480" w:type="dxa"/>
            <w:vAlign w:val="center"/>
          </w:tcPr>
          <w:p w14:paraId="7640B874">
            <w:pPr>
              <w:spacing w:after="0" w:line="240" w:lineRule="auto"/>
            </w:pPr>
            <w:r>
              <w:rPr>
                <w:b w:val="0"/>
                <w:sz w:val="17"/>
              </w:rPr>
              <w:t>Date used by formula</w:t>
            </w:r>
          </w:p>
        </w:tc>
      </w:tr>
      <w:tr w14:paraId="6A7A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73ED65E7">
            <w:pPr>
              <w:spacing w:after="0" w:line="240" w:lineRule="auto"/>
            </w:pPr>
            <w:r>
              <w:rPr>
                <w:b w:val="0"/>
                <w:sz w:val="17"/>
              </w:rPr>
              <w:t>original_due_date</w:t>
            </w:r>
          </w:p>
        </w:tc>
        <w:tc>
          <w:tcPr>
            <w:tcW w:w="6480" w:type="dxa"/>
            <w:shd w:val="clear" w:color="auto" w:fill="F3F6F9"/>
            <w:vAlign w:val="center"/>
          </w:tcPr>
          <w:p w14:paraId="3E32DF98">
            <w:pPr>
              <w:spacing w:after="0" w:line="240" w:lineRule="auto"/>
            </w:pPr>
            <w:r>
              <w:rPr>
                <w:b w:val="0"/>
                <w:sz w:val="17"/>
              </w:rPr>
              <w:t>Immutable statutory date</w:t>
            </w:r>
          </w:p>
        </w:tc>
      </w:tr>
      <w:tr w14:paraId="0012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098B732">
            <w:pPr>
              <w:spacing w:after="0" w:line="240" w:lineRule="auto"/>
            </w:pPr>
            <w:r>
              <w:rPr>
                <w:b w:val="0"/>
                <w:sz w:val="17"/>
              </w:rPr>
              <w:t>adjusted_due_date</w:t>
            </w:r>
          </w:p>
        </w:tc>
        <w:tc>
          <w:tcPr>
            <w:tcW w:w="6480" w:type="dxa"/>
            <w:vAlign w:val="center"/>
          </w:tcPr>
          <w:p w14:paraId="0707779B">
            <w:pPr>
              <w:spacing w:after="0" w:line="240" w:lineRule="auto"/>
            </w:pPr>
            <w:r>
              <w:rPr>
                <w:b w:val="0"/>
                <w:sz w:val="17"/>
              </w:rPr>
              <w:t>Holiday/weekend-adjusted date</w:t>
            </w:r>
          </w:p>
        </w:tc>
      </w:tr>
      <w:tr w14:paraId="793D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67901583">
            <w:pPr>
              <w:spacing w:after="0" w:line="240" w:lineRule="auto"/>
            </w:pPr>
            <w:r>
              <w:rPr>
                <w:b w:val="0"/>
                <w:sz w:val="17"/>
              </w:rPr>
              <w:t>approved_extended_due_date</w:t>
            </w:r>
          </w:p>
        </w:tc>
        <w:tc>
          <w:tcPr>
            <w:tcW w:w="6480" w:type="dxa"/>
            <w:shd w:val="clear" w:color="auto" w:fill="F3F6F9"/>
            <w:vAlign w:val="center"/>
          </w:tcPr>
          <w:p w14:paraId="48626A2C">
            <w:pPr>
              <w:spacing w:after="0" w:line="240" w:lineRule="auto"/>
            </w:pPr>
            <w:r>
              <w:rPr>
                <w:b w:val="0"/>
                <w:sz w:val="17"/>
              </w:rPr>
              <w:t>Approved extension, if any</w:t>
            </w:r>
          </w:p>
        </w:tc>
      </w:tr>
      <w:tr w14:paraId="68A1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373ECD95">
            <w:pPr>
              <w:spacing w:after="0" w:line="240" w:lineRule="auto"/>
            </w:pPr>
            <w:r>
              <w:rPr>
                <w:b w:val="0"/>
                <w:sz w:val="17"/>
              </w:rPr>
              <w:t>current_due_date</w:t>
            </w:r>
          </w:p>
        </w:tc>
        <w:tc>
          <w:tcPr>
            <w:tcW w:w="6480" w:type="dxa"/>
            <w:vAlign w:val="center"/>
          </w:tcPr>
          <w:p w14:paraId="5149DB69">
            <w:pPr>
              <w:spacing w:after="0" w:line="240" w:lineRule="auto"/>
            </w:pPr>
            <w:r>
              <w:rPr>
                <w:b w:val="0"/>
                <w:sz w:val="17"/>
              </w:rPr>
              <w:t>Date used for status and reminders</w:t>
            </w:r>
          </w:p>
        </w:tc>
      </w:tr>
      <w:tr w14:paraId="5BF4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2F939A94">
            <w:pPr>
              <w:spacing w:after="0" w:line="240" w:lineRule="auto"/>
            </w:pPr>
            <w:r>
              <w:rPr>
                <w:b w:val="0"/>
                <w:sz w:val="17"/>
              </w:rPr>
              <w:t>operational_target_date</w:t>
            </w:r>
          </w:p>
        </w:tc>
        <w:tc>
          <w:tcPr>
            <w:tcW w:w="6480" w:type="dxa"/>
            <w:shd w:val="clear" w:color="auto" w:fill="F3F6F9"/>
            <w:vAlign w:val="center"/>
          </w:tcPr>
          <w:p w14:paraId="3EB1C600">
            <w:pPr>
              <w:spacing w:after="0" w:line="240" w:lineRule="auto"/>
            </w:pPr>
            <w:r>
              <w:rPr>
                <w:b w:val="0"/>
                <w:sz w:val="17"/>
              </w:rPr>
              <w:t>Internal earlier deadline</w:t>
            </w:r>
          </w:p>
        </w:tc>
      </w:tr>
      <w:tr w14:paraId="79DC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396112E5">
            <w:pPr>
              <w:spacing w:after="0" w:line="240" w:lineRule="auto"/>
            </w:pPr>
            <w:r>
              <w:rPr>
                <w:b w:val="0"/>
                <w:sz w:val="17"/>
              </w:rPr>
              <w:t>status</w:t>
            </w:r>
          </w:p>
        </w:tc>
        <w:tc>
          <w:tcPr>
            <w:tcW w:w="6480" w:type="dxa"/>
            <w:vAlign w:val="center"/>
          </w:tcPr>
          <w:p w14:paraId="2FA1D724">
            <w:pPr>
              <w:spacing w:after="0" w:line="240" w:lineRule="auto"/>
            </w:pPr>
            <w:r>
              <w:rPr>
                <w:b w:val="0"/>
                <w:sz w:val="17"/>
              </w:rPr>
              <w:t>Workflow status</w:t>
            </w:r>
          </w:p>
        </w:tc>
      </w:tr>
      <w:tr w14:paraId="0E18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7C122728">
            <w:pPr>
              <w:spacing w:after="0" w:line="240" w:lineRule="auto"/>
            </w:pPr>
            <w:r>
              <w:rPr>
                <w:b w:val="0"/>
                <w:sz w:val="17"/>
              </w:rPr>
              <w:t>priority</w:t>
            </w:r>
          </w:p>
        </w:tc>
        <w:tc>
          <w:tcPr>
            <w:tcW w:w="6480" w:type="dxa"/>
            <w:shd w:val="clear" w:color="auto" w:fill="F3F6F9"/>
            <w:vAlign w:val="center"/>
          </w:tcPr>
          <w:p w14:paraId="2F642D94">
            <w:pPr>
              <w:spacing w:after="0" w:line="240" w:lineRule="auto"/>
            </w:pPr>
            <w:r>
              <w:rPr>
                <w:b w:val="0"/>
                <w:sz w:val="17"/>
              </w:rPr>
              <w:t>Risk/operational priority</w:t>
            </w:r>
          </w:p>
        </w:tc>
      </w:tr>
      <w:tr w14:paraId="7EB5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03841F45">
            <w:pPr>
              <w:spacing w:after="0" w:line="240" w:lineRule="auto"/>
            </w:pPr>
            <w:r>
              <w:rPr>
                <w:b w:val="0"/>
                <w:sz w:val="17"/>
              </w:rPr>
              <w:t>responsible_user_id</w:t>
            </w:r>
          </w:p>
        </w:tc>
        <w:tc>
          <w:tcPr>
            <w:tcW w:w="6480" w:type="dxa"/>
            <w:vAlign w:val="center"/>
          </w:tcPr>
          <w:p w14:paraId="019AD091">
            <w:pPr>
              <w:spacing w:after="0" w:line="240" w:lineRule="auto"/>
            </w:pPr>
            <w:r>
              <w:rPr>
                <w:b w:val="0"/>
                <w:sz w:val="17"/>
              </w:rPr>
              <w:t>Primary assignee</w:t>
            </w:r>
          </w:p>
        </w:tc>
      </w:tr>
      <w:tr w14:paraId="3948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2CC535C6">
            <w:pPr>
              <w:spacing w:after="0" w:line="240" w:lineRule="auto"/>
            </w:pPr>
            <w:r>
              <w:rPr>
                <w:b w:val="0"/>
                <w:sz w:val="17"/>
              </w:rPr>
              <w:t>filing_date</w:t>
            </w:r>
          </w:p>
        </w:tc>
        <w:tc>
          <w:tcPr>
            <w:tcW w:w="6480" w:type="dxa"/>
            <w:shd w:val="clear" w:color="auto" w:fill="F3F6F9"/>
            <w:vAlign w:val="center"/>
          </w:tcPr>
          <w:p w14:paraId="33757200">
            <w:pPr>
              <w:spacing w:after="0" w:line="240" w:lineRule="auto"/>
            </w:pPr>
            <w:r>
              <w:rPr>
                <w:b w:val="0"/>
                <w:sz w:val="17"/>
              </w:rPr>
              <w:t>Submission date</w:t>
            </w:r>
          </w:p>
        </w:tc>
      </w:tr>
      <w:tr w14:paraId="25EC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1B0FFC37">
            <w:pPr>
              <w:spacing w:after="0" w:line="240" w:lineRule="auto"/>
            </w:pPr>
            <w:r>
              <w:rPr>
                <w:b w:val="0"/>
                <w:sz w:val="17"/>
              </w:rPr>
              <w:t>completion_date</w:t>
            </w:r>
          </w:p>
        </w:tc>
        <w:tc>
          <w:tcPr>
            <w:tcW w:w="6480" w:type="dxa"/>
            <w:vAlign w:val="center"/>
          </w:tcPr>
          <w:p w14:paraId="21DF7619">
            <w:pPr>
              <w:spacing w:after="0" w:line="240" w:lineRule="auto"/>
            </w:pPr>
            <w:r>
              <w:rPr>
                <w:b w:val="0"/>
                <w:sz w:val="17"/>
              </w:rPr>
              <w:t>Validated completion date</w:t>
            </w:r>
          </w:p>
        </w:tc>
      </w:tr>
      <w:tr w14:paraId="1E81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6A10FE22">
            <w:pPr>
              <w:spacing w:after="0" w:line="240" w:lineRule="auto"/>
            </w:pPr>
            <w:r>
              <w:rPr>
                <w:b w:val="0"/>
                <w:sz w:val="17"/>
              </w:rPr>
              <w:t>authority_reference</w:t>
            </w:r>
          </w:p>
        </w:tc>
        <w:tc>
          <w:tcPr>
            <w:tcW w:w="6480" w:type="dxa"/>
            <w:shd w:val="clear" w:color="auto" w:fill="F3F6F9"/>
            <w:vAlign w:val="center"/>
          </w:tcPr>
          <w:p w14:paraId="285B9FF4">
            <w:pPr>
              <w:spacing w:after="0" w:line="240" w:lineRule="auto"/>
            </w:pPr>
            <w:r>
              <w:rPr>
                <w:b w:val="0"/>
                <w:sz w:val="17"/>
              </w:rPr>
              <w:t>Submission/acknowledgement reference</w:t>
            </w:r>
          </w:p>
        </w:tc>
      </w:tr>
      <w:tr w14:paraId="337A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40FBFE8D">
            <w:pPr>
              <w:spacing w:after="0" w:line="240" w:lineRule="auto"/>
            </w:pPr>
            <w:r>
              <w:rPr>
                <w:b w:val="0"/>
                <w:sz w:val="17"/>
              </w:rPr>
              <w:t>calculation_trace_id</w:t>
            </w:r>
          </w:p>
        </w:tc>
        <w:tc>
          <w:tcPr>
            <w:tcW w:w="6480" w:type="dxa"/>
            <w:vAlign w:val="center"/>
          </w:tcPr>
          <w:p w14:paraId="4E053534">
            <w:pPr>
              <w:spacing w:after="0" w:line="240" w:lineRule="auto"/>
            </w:pPr>
            <w:r>
              <w:rPr>
                <w:b w:val="0"/>
                <w:sz w:val="17"/>
              </w:rPr>
              <w:t>Due-date explanation</w:t>
            </w:r>
          </w:p>
        </w:tc>
      </w:tr>
      <w:tr w14:paraId="22B7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3F6F9"/>
            <w:vAlign w:val="center"/>
          </w:tcPr>
          <w:p w14:paraId="5E7433B8">
            <w:pPr>
              <w:spacing w:after="0" w:line="240" w:lineRule="auto"/>
            </w:pPr>
            <w:r>
              <w:rPr>
                <w:b w:val="0"/>
                <w:sz w:val="17"/>
              </w:rPr>
              <w:t>created_at / updated_at</w:t>
            </w:r>
          </w:p>
        </w:tc>
        <w:tc>
          <w:tcPr>
            <w:tcW w:w="6480" w:type="dxa"/>
            <w:shd w:val="clear" w:color="auto" w:fill="F3F6F9"/>
            <w:vAlign w:val="center"/>
          </w:tcPr>
          <w:p w14:paraId="4AAB5818">
            <w:pPr>
              <w:spacing w:after="0" w:line="240" w:lineRule="auto"/>
            </w:pPr>
            <w:r>
              <w:rPr>
                <w:b w:val="0"/>
                <w:sz w:val="17"/>
              </w:rPr>
              <w:t>Audit timestamps</w:t>
            </w:r>
          </w:p>
        </w:tc>
      </w:tr>
    </w:tbl>
    <w:p w14:paraId="6CCB6FC8"/>
    <w:p w14:paraId="2A1358B0">
      <w:pPr>
        <w:pStyle w:val="2"/>
      </w:pPr>
      <w:r>
        <w:t>13. APIs and Services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6"/>
        <w:gridCol w:w="5904"/>
      </w:tblGrid>
      <w:tr w14:paraId="3EB9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176" w:type="dxa"/>
            <w:shd w:val="clear" w:color="auto" w:fill="1F4E78"/>
            <w:vAlign w:val="center"/>
          </w:tcPr>
          <w:p w14:paraId="372A80A5">
            <w:pPr>
              <w:spacing w:after="0" w:line="240" w:lineRule="auto"/>
            </w:pPr>
            <w:r>
              <w:rPr>
                <w:b/>
                <w:color w:val="FFFFFF"/>
                <w:sz w:val="18"/>
              </w:rPr>
              <w:t>Service / Endpoint</w:t>
            </w:r>
          </w:p>
        </w:tc>
        <w:tc>
          <w:tcPr>
            <w:tcW w:w="5904" w:type="dxa"/>
            <w:shd w:val="clear" w:color="auto" w:fill="1F4E78"/>
            <w:vAlign w:val="center"/>
          </w:tcPr>
          <w:p w14:paraId="70247C65">
            <w:pPr>
              <w:spacing w:after="0" w:line="240" w:lineRule="auto"/>
            </w:pPr>
            <w:r>
              <w:rPr>
                <w:b/>
                <w:color w:val="FFFFFF"/>
                <w:sz w:val="18"/>
              </w:rPr>
              <w:t>Purpose</w:t>
            </w:r>
          </w:p>
        </w:tc>
      </w:tr>
      <w:tr w14:paraId="4CE6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015DF0BF">
            <w:pPr>
              <w:spacing w:after="0" w:line="240" w:lineRule="auto"/>
            </w:pPr>
            <w:r>
              <w:rPr>
                <w:b w:val="0"/>
                <w:sz w:val="17"/>
              </w:rPr>
              <w:t>POST /rule-versions</w:t>
            </w:r>
          </w:p>
        </w:tc>
        <w:tc>
          <w:tcPr>
            <w:tcW w:w="5904" w:type="dxa"/>
            <w:vAlign w:val="center"/>
          </w:tcPr>
          <w:p w14:paraId="063749A1">
            <w:pPr>
              <w:spacing w:after="0" w:line="240" w:lineRule="auto"/>
            </w:pPr>
            <w:r>
              <w:rPr>
                <w:b w:val="0"/>
                <w:sz w:val="17"/>
              </w:rPr>
              <w:t>Create draft rule version.</w:t>
            </w:r>
          </w:p>
        </w:tc>
      </w:tr>
      <w:tr w14:paraId="69B7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0C5F710A">
            <w:pPr>
              <w:spacing w:after="0" w:line="240" w:lineRule="auto"/>
            </w:pPr>
            <w:r>
              <w:rPr>
                <w:b w:val="0"/>
                <w:sz w:val="17"/>
              </w:rPr>
              <w:t>POST /rule-versions/{id}/validate</w:t>
            </w:r>
          </w:p>
        </w:tc>
        <w:tc>
          <w:tcPr>
            <w:tcW w:w="5904" w:type="dxa"/>
            <w:shd w:val="clear" w:color="auto" w:fill="F3F6F9"/>
            <w:vAlign w:val="center"/>
          </w:tcPr>
          <w:p w14:paraId="65D7300E">
            <w:pPr>
              <w:spacing w:after="0" w:line="240" w:lineRule="auto"/>
            </w:pPr>
            <w:r>
              <w:rPr>
                <w:b w:val="0"/>
                <w:sz w:val="17"/>
              </w:rPr>
              <w:t>Run schema and calculation tests.</w:t>
            </w:r>
          </w:p>
        </w:tc>
      </w:tr>
      <w:tr w14:paraId="06D5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433DD8DE">
            <w:pPr>
              <w:spacing w:after="0" w:line="240" w:lineRule="auto"/>
            </w:pPr>
            <w:r>
              <w:rPr>
                <w:b w:val="0"/>
                <w:sz w:val="17"/>
              </w:rPr>
              <w:t>POST /rule-versions/{id}/publish</w:t>
            </w:r>
          </w:p>
        </w:tc>
        <w:tc>
          <w:tcPr>
            <w:tcW w:w="5904" w:type="dxa"/>
            <w:vAlign w:val="center"/>
          </w:tcPr>
          <w:p w14:paraId="21CCA45A">
            <w:pPr>
              <w:spacing w:after="0" w:line="240" w:lineRule="auto"/>
            </w:pPr>
            <w:r>
              <w:rPr>
                <w:b w:val="0"/>
                <w:sz w:val="17"/>
              </w:rPr>
              <w:t>Publish approved version.</w:t>
            </w:r>
          </w:p>
        </w:tc>
      </w:tr>
      <w:tr w14:paraId="25DF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7EA20971">
            <w:pPr>
              <w:spacing w:after="0" w:line="240" w:lineRule="auto"/>
            </w:pPr>
            <w:r>
              <w:rPr>
                <w:b w:val="0"/>
                <w:sz w:val="17"/>
              </w:rPr>
              <w:t>POST /companies/{id}/generate-calendar</w:t>
            </w:r>
          </w:p>
        </w:tc>
        <w:tc>
          <w:tcPr>
            <w:tcW w:w="5904" w:type="dxa"/>
            <w:shd w:val="clear" w:color="auto" w:fill="F3F6F9"/>
            <w:vAlign w:val="center"/>
          </w:tcPr>
          <w:p w14:paraId="0A8BF652">
            <w:pPr>
              <w:spacing w:after="0" w:line="240" w:lineRule="auto"/>
            </w:pPr>
            <w:r>
              <w:rPr>
                <w:b w:val="0"/>
                <w:sz w:val="17"/>
              </w:rPr>
              <w:t>Generate or regenerate events.</w:t>
            </w:r>
          </w:p>
        </w:tc>
      </w:tr>
      <w:tr w14:paraId="5D9F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6ACEDC3E">
            <w:pPr>
              <w:spacing w:after="0" w:line="240" w:lineRule="auto"/>
            </w:pPr>
            <w:r>
              <w:rPr>
                <w:b w:val="0"/>
                <w:sz w:val="17"/>
              </w:rPr>
              <w:t>GET /companies/{id}/compliances</w:t>
            </w:r>
          </w:p>
        </w:tc>
        <w:tc>
          <w:tcPr>
            <w:tcW w:w="5904" w:type="dxa"/>
            <w:vAlign w:val="center"/>
          </w:tcPr>
          <w:p w14:paraId="040EFB55">
            <w:pPr>
              <w:spacing w:after="0" w:line="240" w:lineRule="auto"/>
            </w:pPr>
            <w:r>
              <w:rPr>
                <w:b w:val="0"/>
                <w:sz w:val="17"/>
              </w:rPr>
              <w:t>List calendar and filters.</w:t>
            </w:r>
          </w:p>
        </w:tc>
      </w:tr>
      <w:tr w14:paraId="5C7E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01338AF2">
            <w:pPr>
              <w:spacing w:after="0" w:line="240" w:lineRule="auto"/>
            </w:pPr>
            <w:r>
              <w:rPr>
                <w:b w:val="0"/>
                <w:sz w:val="17"/>
              </w:rPr>
              <w:t>GET /compliances/{id}/calculation-trace</w:t>
            </w:r>
          </w:p>
        </w:tc>
        <w:tc>
          <w:tcPr>
            <w:tcW w:w="5904" w:type="dxa"/>
            <w:shd w:val="clear" w:color="auto" w:fill="F3F6F9"/>
            <w:vAlign w:val="center"/>
          </w:tcPr>
          <w:p w14:paraId="08739F91">
            <w:pPr>
              <w:spacing w:after="0" w:line="240" w:lineRule="auto"/>
            </w:pPr>
            <w:r>
              <w:rPr>
                <w:b w:val="0"/>
                <w:sz w:val="17"/>
              </w:rPr>
              <w:t>Explain due-date calculation.</w:t>
            </w:r>
          </w:p>
        </w:tc>
      </w:tr>
      <w:tr w14:paraId="08E99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3B4C2736">
            <w:pPr>
              <w:spacing w:after="0" w:line="240" w:lineRule="auto"/>
            </w:pPr>
            <w:r>
              <w:rPr>
                <w:b w:val="0"/>
                <w:sz w:val="17"/>
              </w:rPr>
              <w:t>POST /compliances/{id}/assign</w:t>
            </w:r>
          </w:p>
        </w:tc>
        <w:tc>
          <w:tcPr>
            <w:tcW w:w="5904" w:type="dxa"/>
            <w:vAlign w:val="center"/>
          </w:tcPr>
          <w:p w14:paraId="40329774">
            <w:pPr>
              <w:spacing w:after="0" w:line="240" w:lineRule="auto"/>
            </w:pPr>
            <w:r>
              <w:rPr>
                <w:b w:val="0"/>
                <w:sz w:val="17"/>
              </w:rPr>
              <w:t>Assign responsible person.</w:t>
            </w:r>
          </w:p>
        </w:tc>
      </w:tr>
      <w:tr w14:paraId="0EFF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7C1AD640">
            <w:pPr>
              <w:spacing w:after="0" w:line="240" w:lineRule="auto"/>
            </w:pPr>
            <w:r>
              <w:rPr>
                <w:b w:val="0"/>
                <w:sz w:val="17"/>
              </w:rPr>
              <w:t>POST /compliances/{id}/extensions</w:t>
            </w:r>
          </w:p>
        </w:tc>
        <w:tc>
          <w:tcPr>
            <w:tcW w:w="5904" w:type="dxa"/>
            <w:shd w:val="clear" w:color="auto" w:fill="F3F6F9"/>
            <w:vAlign w:val="center"/>
          </w:tcPr>
          <w:p w14:paraId="0F054876">
            <w:pPr>
              <w:spacing w:after="0" w:line="240" w:lineRule="auto"/>
            </w:pPr>
            <w:r>
              <w:rPr>
                <w:b w:val="0"/>
                <w:sz w:val="17"/>
              </w:rPr>
              <w:t>Create extension request.</w:t>
            </w:r>
          </w:p>
        </w:tc>
      </w:tr>
      <w:tr w14:paraId="1C26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5187C35A">
            <w:pPr>
              <w:spacing w:after="0" w:line="240" w:lineRule="auto"/>
            </w:pPr>
            <w:r>
              <w:rPr>
                <w:b w:val="0"/>
                <w:sz w:val="17"/>
              </w:rPr>
              <w:t>POST /extensions/{id}/decision</w:t>
            </w:r>
          </w:p>
        </w:tc>
        <w:tc>
          <w:tcPr>
            <w:tcW w:w="5904" w:type="dxa"/>
            <w:vAlign w:val="center"/>
          </w:tcPr>
          <w:p w14:paraId="58A2137C">
            <w:pPr>
              <w:spacing w:after="0" w:line="240" w:lineRule="auto"/>
            </w:pPr>
            <w:r>
              <w:rPr>
                <w:b w:val="0"/>
                <w:sz w:val="17"/>
              </w:rPr>
              <w:t>Approve/reject extension.</w:t>
            </w:r>
          </w:p>
        </w:tc>
      </w:tr>
      <w:tr w14:paraId="090E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2EBA159C">
            <w:pPr>
              <w:spacing w:after="0" w:line="240" w:lineRule="auto"/>
            </w:pPr>
            <w:r>
              <w:rPr>
                <w:b w:val="0"/>
                <w:sz w:val="17"/>
              </w:rPr>
              <w:t>POST /compliances/{id}/documents</w:t>
            </w:r>
          </w:p>
        </w:tc>
        <w:tc>
          <w:tcPr>
            <w:tcW w:w="5904" w:type="dxa"/>
            <w:shd w:val="clear" w:color="auto" w:fill="F3F6F9"/>
            <w:vAlign w:val="center"/>
          </w:tcPr>
          <w:p w14:paraId="3C94E4F7">
            <w:pPr>
              <w:spacing w:after="0" w:line="240" w:lineRule="auto"/>
            </w:pPr>
            <w:r>
              <w:rPr>
                <w:b w:val="0"/>
                <w:sz w:val="17"/>
              </w:rPr>
              <w:t>Attach required evidence.</w:t>
            </w:r>
          </w:p>
        </w:tc>
      </w:tr>
      <w:tr w14:paraId="68E3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62793A94">
            <w:pPr>
              <w:spacing w:after="0" w:line="240" w:lineRule="auto"/>
            </w:pPr>
            <w:r>
              <w:rPr>
                <w:b w:val="0"/>
                <w:sz w:val="17"/>
              </w:rPr>
              <w:t>POST /compliances/{id}/submit</w:t>
            </w:r>
          </w:p>
        </w:tc>
        <w:tc>
          <w:tcPr>
            <w:tcW w:w="5904" w:type="dxa"/>
            <w:vAlign w:val="center"/>
          </w:tcPr>
          <w:p w14:paraId="08A1F38D">
            <w:pPr>
              <w:spacing w:after="0" w:line="240" w:lineRule="auto"/>
            </w:pPr>
            <w:r>
              <w:rPr>
                <w:b w:val="0"/>
                <w:sz w:val="17"/>
              </w:rPr>
              <w:t>Record authority submission.</w:t>
            </w:r>
          </w:p>
        </w:tc>
      </w:tr>
      <w:tr w14:paraId="317C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77299AB6">
            <w:pPr>
              <w:spacing w:after="0" w:line="240" w:lineRule="auto"/>
            </w:pPr>
            <w:r>
              <w:rPr>
                <w:b w:val="0"/>
                <w:sz w:val="17"/>
              </w:rPr>
              <w:t>POST /compliances/{id}/complete</w:t>
            </w:r>
          </w:p>
        </w:tc>
        <w:tc>
          <w:tcPr>
            <w:tcW w:w="5904" w:type="dxa"/>
            <w:shd w:val="clear" w:color="auto" w:fill="F3F6F9"/>
            <w:vAlign w:val="center"/>
          </w:tcPr>
          <w:p w14:paraId="299726A4">
            <w:pPr>
              <w:spacing w:after="0" w:line="240" w:lineRule="auto"/>
            </w:pPr>
            <w:r>
              <w:rPr>
                <w:b w:val="0"/>
                <w:sz w:val="17"/>
              </w:rPr>
              <w:t>Validate and complete event.</w:t>
            </w:r>
          </w:p>
        </w:tc>
      </w:tr>
      <w:tr w14:paraId="398A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vAlign w:val="center"/>
          </w:tcPr>
          <w:p w14:paraId="51547616">
            <w:pPr>
              <w:spacing w:after="0" w:line="240" w:lineRule="auto"/>
            </w:pPr>
            <w:r>
              <w:rPr>
                <w:b w:val="0"/>
                <w:sz w:val="17"/>
              </w:rPr>
              <w:t>POST /compliances/{id}/waive</w:t>
            </w:r>
          </w:p>
        </w:tc>
        <w:tc>
          <w:tcPr>
            <w:tcW w:w="5904" w:type="dxa"/>
            <w:vAlign w:val="center"/>
          </w:tcPr>
          <w:p w14:paraId="66A34A3E">
            <w:pPr>
              <w:spacing w:after="0" w:line="240" w:lineRule="auto"/>
            </w:pPr>
            <w:r>
              <w:rPr>
                <w:b w:val="0"/>
                <w:sz w:val="17"/>
              </w:rPr>
              <w:t>Record waiver or non-applicability.</w:t>
            </w:r>
          </w:p>
        </w:tc>
      </w:tr>
      <w:tr w14:paraId="45DE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3F6F9"/>
            <w:vAlign w:val="center"/>
          </w:tcPr>
          <w:p w14:paraId="67D260D1">
            <w:pPr>
              <w:spacing w:after="0" w:line="240" w:lineRule="auto"/>
            </w:pPr>
            <w:r>
              <w:rPr>
                <w:b w:val="0"/>
                <w:sz w:val="17"/>
              </w:rPr>
              <w:t>GET /reports/compliance-risk</w:t>
            </w:r>
          </w:p>
        </w:tc>
        <w:tc>
          <w:tcPr>
            <w:tcW w:w="5904" w:type="dxa"/>
            <w:shd w:val="clear" w:color="auto" w:fill="F3F6F9"/>
            <w:vAlign w:val="center"/>
          </w:tcPr>
          <w:p w14:paraId="082D79CE">
            <w:pPr>
              <w:spacing w:after="0" w:line="240" w:lineRule="auto"/>
            </w:pPr>
            <w:r>
              <w:rPr>
                <w:b w:val="0"/>
                <w:sz w:val="17"/>
              </w:rPr>
              <w:t>Portfolio risk dashboard data.</w:t>
            </w:r>
          </w:p>
        </w:tc>
      </w:tr>
    </w:tbl>
    <w:p w14:paraId="62102695"/>
    <w:p w14:paraId="6DE121D8">
      <w:pPr>
        <w:pStyle w:val="2"/>
      </w:pPr>
      <w:r>
        <w:t>14. User Interface Specification</w:t>
      </w:r>
    </w:p>
    <w:p w14:paraId="2199ED59">
      <w:pPr>
        <w:pStyle w:val="3"/>
      </w:pPr>
      <w:r>
        <w:t>14.1 Main Screens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7056"/>
      </w:tblGrid>
      <w:tr w14:paraId="102C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F4E78"/>
            <w:vAlign w:val="center"/>
          </w:tcPr>
          <w:p w14:paraId="0666D27B">
            <w:pPr>
              <w:spacing w:after="0" w:line="240" w:lineRule="auto"/>
            </w:pPr>
            <w:r>
              <w:rPr>
                <w:b/>
                <w:color w:val="FFFFFF"/>
                <w:sz w:val="18"/>
              </w:rPr>
              <w:t>Screen</w:t>
            </w:r>
          </w:p>
        </w:tc>
        <w:tc>
          <w:tcPr>
            <w:tcW w:w="7056" w:type="dxa"/>
            <w:shd w:val="clear" w:color="auto" w:fill="1F4E78"/>
            <w:vAlign w:val="center"/>
          </w:tcPr>
          <w:p w14:paraId="4E06A383">
            <w:pPr>
              <w:spacing w:after="0" w:line="240" w:lineRule="auto"/>
            </w:pPr>
            <w:r>
              <w:rPr>
                <w:b/>
                <w:color w:val="FFFFFF"/>
                <w:sz w:val="18"/>
              </w:rPr>
              <w:t>Required Functions</w:t>
            </w:r>
          </w:p>
        </w:tc>
      </w:tr>
      <w:tr w14:paraId="74BF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CED4C15">
            <w:pPr>
              <w:spacing w:after="0" w:line="240" w:lineRule="auto"/>
            </w:pPr>
            <w:r>
              <w:rPr>
                <w:b w:val="0"/>
                <w:sz w:val="17"/>
              </w:rPr>
              <w:t>Global Compliance Master</w:t>
            </w:r>
          </w:p>
        </w:tc>
        <w:tc>
          <w:tcPr>
            <w:tcW w:w="7056" w:type="dxa"/>
            <w:vAlign w:val="center"/>
          </w:tcPr>
          <w:p w14:paraId="7F27CBFC">
            <w:pPr>
              <w:spacing w:after="0" w:line="240" w:lineRule="auto"/>
            </w:pPr>
            <w:r>
              <w:rPr>
                <w:b w:val="0"/>
                <w:sz w:val="17"/>
              </w:rPr>
              <w:t>Search, category, code, authority type, active state.</w:t>
            </w:r>
          </w:p>
        </w:tc>
      </w:tr>
      <w:tr w14:paraId="34B7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621DAA9C">
            <w:pPr>
              <w:spacing w:after="0" w:line="240" w:lineRule="auto"/>
            </w:pPr>
            <w:r>
              <w:rPr>
                <w:b w:val="0"/>
                <w:sz w:val="17"/>
              </w:rPr>
              <w:t>Country Rule-Pack Manager</w:t>
            </w:r>
          </w:p>
        </w:tc>
        <w:tc>
          <w:tcPr>
            <w:tcW w:w="7056" w:type="dxa"/>
            <w:shd w:val="clear" w:color="auto" w:fill="F3F6F9"/>
            <w:vAlign w:val="center"/>
          </w:tcPr>
          <w:p w14:paraId="5BC0B272">
            <w:pPr>
              <w:spacing w:after="0" w:line="240" w:lineRule="auto"/>
            </w:pPr>
            <w:r>
              <w:rPr>
                <w:b w:val="0"/>
                <w:sz w:val="17"/>
              </w:rPr>
              <w:t>Jurisdiction tree, versions, effective dates, status, sources and test cases.</w:t>
            </w:r>
          </w:p>
        </w:tc>
      </w:tr>
      <w:tr w14:paraId="1028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9D46B4B">
            <w:pPr>
              <w:spacing w:after="0" w:line="240" w:lineRule="auto"/>
            </w:pPr>
            <w:r>
              <w:rPr>
                <w:b w:val="0"/>
                <w:sz w:val="17"/>
              </w:rPr>
              <w:t>Rule Builder</w:t>
            </w:r>
          </w:p>
        </w:tc>
        <w:tc>
          <w:tcPr>
            <w:tcW w:w="7056" w:type="dxa"/>
            <w:vAlign w:val="center"/>
          </w:tcPr>
          <w:p w14:paraId="5662BC2E">
            <w:pPr>
              <w:spacing w:after="0" w:line="240" w:lineRule="auto"/>
            </w:pPr>
            <w:r>
              <w:rPr>
                <w:b w:val="0"/>
                <w:sz w:val="17"/>
              </w:rPr>
              <w:t>Applicability conditions, trigger, formula, holiday rule, reminders, extensions.</w:t>
            </w:r>
          </w:p>
        </w:tc>
      </w:tr>
      <w:tr w14:paraId="2C0E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38F308A3">
            <w:pPr>
              <w:spacing w:after="0" w:line="240" w:lineRule="auto"/>
            </w:pPr>
            <w:r>
              <w:rPr>
                <w:b w:val="0"/>
                <w:sz w:val="17"/>
              </w:rPr>
              <w:t>Impact Preview</w:t>
            </w:r>
          </w:p>
        </w:tc>
        <w:tc>
          <w:tcPr>
            <w:tcW w:w="7056" w:type="dxa"/>
            <w:shd w:val="clear" w:color="auto" w:fill="F3F6F9"/>
            <w:vAlign w:val="center"/>
          </w:tcPr>
          <w:p w14:paraId="751C2142">
            <w:pPr>
              <w:spacing w:after="0" w:line="240" w:lineRule="auto"/>
            </w:pPr>
            <w:r>
              <w:rPr>
                <w:b w:val="0"/>
                <w:sz w:val="17"/>
              </w:rPr>
              <w:t>Affected companies, new events, changed dates and conflicts.</w:t>
            </w:r>
          </w:p>
        </w:tc>
      </w:tr>
      <w:tr w14:paraId="594E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FDFF97">
            <w:pPr>
              <w:spacing w:after="0" w:line="240" w:lineRule="auto"/>
            </w:pPr>
            <w:r>
              <w:rPr>
                <w:b w:val="0"/>
                <w:sz w:val="17"/>
              </w:rPr>
              <w:t>Company Compliance Calendar</w:t>
            </w:r>
          </w:p>
        </w:tc>
        <w:tc>
          <w:tcPr>
            <w:tcW w:w="7056" w:type="dxa"/>
            <w:vAlign w:val="center"/>
          </w:tcPr>
          <w:p w14:paraId="082BA720">
            <w:pPr>
              <w:spacing w:after="0" w:line="240" w:lineRule="auto"/>
            </w:pPr>
            <w:r>
              <w:rPr>
                <w:b w:val="0"/>
                <w:sz w:val="17"/>
              </w:rPr>
              <w:t>Calendar/list view, filters, assignee, status, risk and due date.</w:t>
            </w:r>
          </w:p>
        </w:tc>
      </w:tr>
      <w:tr w14:paraId="6CAA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4681B9B8">
            <w:pPr>
              <w:spacing w:after="0" w:line="240" w:lineRule="auto"/>
            </w:pPr>
            <w:r>
              <w:rPr>
                <w:b w:val="0"/>
                <w:sz w:val="17"/>
              </w:rPr>
              <w:t>Compliance Detail</w:t>
            </w:r>
          </w:p>
        </w:tc>
        <w:tc>
          <w:tcPr>
            <w:tcW w:w="7056" w:type="dxa"/>
            <w:shd w:val="clear" w:color="auto" w:fill="F3F6F9"/>
            <w:vAlign w:val="center"/>
          </w:tcPr>
          <w:p w14:paraId="19262533">
            <w:pPr>
              <w:spacing w:after="0" w:line="240" w:lineRule="auto"/>
            </w:pPr>
            <w:r>
              <w:rPr>
                <w:b w:val="0"/>
                <w:sz w:val="17"/>
              </w:rPr>
              <w:t>Calculation explanation, checklist, documents, comments, status and history.</w:t>
            </w:r>
          </w:p>
        </w:tc>
      </w:tr>
      <w:tr w14:paraId="26FC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5428E6B">
            <w:pPr>
              <w:spacing w:after="0" w:line="240" w:lineRule="auto"/>
            </w:pPr>
            <w:r>
              <w:rPr>
                <w:b w:val="0"/>
                <w:sz w:val="17"/>
              </w:rPr>
              <w:t>Extension Workspace</w:t>
            </w:r>
          </w:p>
        </w:tc>
        <w:tc>
          <w:tcPr>
            <w:tcW w:w="7056" w:type="dxa"/>
            <w:vAlign w:val="center"/>
          </w:tcPr>
          <w:p w14:paraId="5186EE17">
            <w:pPr>
              <w:spacing w:after="0" w:line="240" w:lineRule="auto"/>
            </w:pPr>
            <w:r>
              <w:rPr>
                <w:b w:val="0"/>
                <w:sz w:val="17"/>
              </w:rPr>
              <w:t>Request, authority evidence, decision and reminder regeneration.</w:t>
            </w:r>
          </w:p>
        </w:tc>
      </w:tr>
      <w:tr w14:paraId="7B08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2A0A8A5E">
            <w:pPr>
              <w:spacing w:after="0" w:line="240" w:lineRule="auto"/>
            </w:pPr>
            <w:r>
              <w:rPr>
                <w:b w:val="0"/>
                <w:sz w:val="17"/>
              </w:rPr>
              <w:t>Reminder Centre</w:t>
            </w:r>
          </w:p>
        </w:tc>
        <w:tc>
          <w:tcPr>
            <w:tcW w:w="7056" w:type="dxa"/>
            <w:shd w:val="clear" w:color="auto" w:fill="F3F6F9"/>
            <w:vAlign w:val="center"/>
          </w:tcPr>
          <w:p w14:paraId="6185CC27">
            <w:pPr>
              <w:spacing w:after="0" w:line="240" w:lineRule="auto"/>
            </w:pPr>
            <w:r>
              <w:rPr>
                <w:b w:val="0"/>
                <w:sz w:val="17"/>
              </w:rPr>
              <w:t>Scheduled, sent, failed, escalated and suppressed reminders.</w:t>
            </w:r>
          </w:p>
        </w:tc>
      </w:tr>
      <w:tr w14:paraId="5A2F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E294261">
            <w:pPr>
              <w:spacing w:after="0" w:line="240" w:lineRule="auto"/>
            </w:pPr>
            <w:r>
              <w:rPr>
                <w:b w:val="0"/>
                <w:sz w:val="17"/>
              </w:rPr>
              <w:t>Portfolio Dashboard</w:t>
            </w:r>
          </w:p>
        </w:tc>
        <w:tc>
          <w:tcPr>
            <w:tcW w:w="7056" w:type="dxa"/>
            <w:vAlign w:val="center"/>
          </w:tcPr>
          <w:p w14:paraId="2090036A">
            <w:pPr>
              <w:spacing w:after="0" w:line="240" w:lineRule="auto"/>
            </w:pPr>
            <w:r>
              <w:rPr>
                <w:b w:val="0"/>
                <w:sz w:val="17"/>
              </w:rPr>
              <w:t>Upcoming, overdue, filing status, jurisdiction and assignee metrics.</w:t>
            </w:r>
          </w:p>
        </w:tc>
      </w:tr>
      <w:tr w14:paraId="6278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0EE3F6A4">
            <w:pPr>
              <w:spacing w:after="0" w:line="240" w:lineRule="auto"/>
            </w:pPr>
            <w:r>
              <w:rPr>
                <w:b w:val="0"/>
                <w:sz w:val="17"/>
              </w:rPr>
              <w:t>Rule Audit View</w:t>
            </w:r>
          </w:p>
        </w:tc>
        <w:tc>
          <w:tcPr>
            <w:tcW w:w="7056" w:type="dxa"/>
            <w:shd w:val="clear" w:color="auto" w:fill="F3F6F9"/>
            <w:vAlign w:val="center"/>
          </w:tcPr>
          <w:p w14:paraId="456BAF3B">
            <w:pPr>
              <w:spacing w:after="0" w:line="240" w:lineRule="auto"/>
            </w:pPr>
            <w:r>
              <w:rPr>
                <w:b w:val="0"/>
                <w:sz w:val="17"/>
              </w:rPr>
              <w:t>Version comparison, approval trail and source metadata.</w:t>
            </w:r>
          </w:p>
        </w:tc>
      </w:tr>
    </w:tbl>
    <w:p w14:paraId="29AADC1A"/>
    <w:p w14:paraId="7233B501">
      <w:pPr>
        <w:pStyle w:val="3"/>
      </w:pPr>
      <w:r>
        <w:t>14.2 Compliance Detail Header</w:t>
      </w:r>
    </w:p>
    <w:p w14:paraId="6C471B17">
      <w:pPr>
        <w:pStyle w:val="23"/>
      </w:pPr>
      <w:r>
        <w:t>Company and compliance name/code.</w:t>
      </w:r>
    </w:p>
    <w:p w14:paraId="3E448C3C">
      <w:pPr>
        <w:pStyle w:val="23"/>
      </w:pPr>
      <w:r>
        <w:t>Jurisdiction and authority.</w:t>
      </w:r>
    </w:p>
    <w:p w14:paraId="0853E2FB">
      <w:pPr>
        <w:pStyle w:val="23"/>
      </w:pPr>
      <w:r>
        <w:t>Original due date, current due date and operational target date.</w:t>
      </w:r>
    </w:p>
    <w:p w14:paraId="395CC802">
      <w:pPr>
        <w:pStyle w:val="23"/>
      </w:pPr>
      <w:r>
        <w:t>Status, risk level and responsible person.</w:t>
      </w:r>
    </w:p>
    <w:p w14:paraId="67A7F8F6">
      <w:pPr>
        <w:pStyle w:val="23"/>
      </w:pPr>
      <w:r>
        <w:t>Rule version and “Why is this due?” calculation link.</w:t>
      </w:r>
    </w:p>
    <w:p w14:paraId="72683952">
      <w:pPr>
        <w:pStyle w:val="23"/>
      </w:pPr>
      <w:r>
        <w:t>Extension/waiver state.</w:t>
      </w:r>
    </w:p>
    <w:p w14:paraId="16C474D4">
      <w:pPr>
        <w:pStyle w:val="23"/>
      </w:pPr>
      <w:r>
        <w:t>Filing portal link where configured.</w:t>
      </w:r>
    </w:p>
    <w:p w14:paraId="1A8C82B2">
      <w:pPr>
        <w:pStyle w:val="2"/>
      </w:pPr>
      <w:r>
        <w:t>15. Notifications and Document Management</w:t>
      </w:r>
    </w:p>
    <w:p w14:paraId="69EA393B">
      <w:pPr>
        <w:pStyle w:val="3"/>
      </w:pPr>
      <w:r>
        <w:t>15.1 Document Checklist</w:t>
      </w:r>
    </w:p>
    <w:p w14:paraId="3F7BB7F6">
      <w:pPr>
        <w:pStyle w:val="23"/>
      </w:pPr>
      <w:r>
        <w:t>Checklist may be defined at rule-pack level and copied to each event.</w:t>
      </w:r>
    </w:p>
    <w:p w14:paraId="775B2ED5">
      <w:pPr>
        <w:pStyle w:val="23"/>
      </w:pPr>
      <w:r>
        <w:t>Document status: required, requested, received, approved, rejected, expired, not applicable.</w:t>
      </w:r>
    </w:p>
    <w:p w14:paraId="6E91653D">
      <w:pPr>
        <w:pStyle w:val="23"/>
      </w:pPr>
      <w:r>
        <w:t>Documents must support versioning, expiry date, confidentiality level and source.</w:t>
      </w:r>
    </w:p>
    <w:p w14:paraId="57794299">
      <w:pPr>
        <w:pStyle w:val="23"/>
      </w:pPr>
      <w:r>
        <w:t>Completion validation must verify all mandatory documents or approved exceptions.</w:t>
      </w:r>
    </w:p>
    <w:p w14:paraId="741A41A9">
      <w:pPr>
        <w:pStyle w:val="3"/>
      </w:pPr>
      <w:r>
        <w:t>15.2 Notification Template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912"/>
      </w:tblGrid>
      <w:tr w14:paraId="3B6E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1F4E78"/>
            <w:vAlign w:val="center"/>
          </w:tcPr>
          <w:p w14:paraId="3DB3B433">
            <w:pPr>
              <w:spacing w:after="0" w:line="240" w:lineRule="auto"/>
            </w:pPr>
            <w:r>
              <w:rPr>
                <w:b/>
                <w:color w:val="FFFFFF"/>
                <w:sz w:val="18"/>
              </w:rPr>
              <w:t>Variable</w:t>
            </w:r>
          </w:p>
        </w:tc>
        <w:tc>
          <w:tcPr>
            <w:tcW w:w="6912" w:type="dxa"/>
            <w:shd w:val="clear" w:color="auto" w:fill="1F4E78"/>
            <w:vAlign w:val="center"/>
          </w:tcPr>
          <w:p w14:paraId="1E42BFAA">
            <w:pPr>
              <w:spacing w:after="0" w:line="240" w:lineRule="auto"/>
            </w:pPr>
            <w:r>
              <w:rPr>
                <w:b/>
                <w:color w:val="FFFFFF"/>
                <w:sz w:val="18"/>
              </w:rPr>
              <w:t>Example</w:t>
            </w:r>
          </w:p>
        </w:tc>
      </w:tr>
      <w:tr w14:paraId="7829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8D606C5">
            <w:pPr>
              <w:spacing w:after="0" w:line="240" w:lineRule="auto"/>
            </w:pPr>
            <w:r>
              <w:rPr>
                <w:b w:val="0"/>
                <w:sz w:val="17"/>
              </w:rPr>
              <w:t>{{company_name}}</w:t>
            </w:r>
          </w:p>
        </w:tc>
        <w:tc>
          <w:tcPr>
            <w:tcW w:w="6912" w:type="dxa"/>
            <w:vAlign w:val="center"/>
          </w:tcPr>
          <w:p w14:paraId="4968883B">
            <w:pPr>
              <w:spacing w:after="0" w:line="240" w:lineRule="auto"/>
            </w:pPr>
            <w:r>
              <w:rPr>
                <w:b w:val="0"/>
                <w:sz w:val="17"/>
              </w:rPr>
              <w:t>ABC Holdings Ltd</w:t>
            </w:r>
          </w:p>
        </w:tc>
      </w:tr>
      <w:tr w14:paraId="0D50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2DCFD17A">
            <w:pPr>
              <w:spacing w:after="0" w:line="240" w:lineRule="auto"/>
            </w:pPr>
            <w:r>
              <w:rPr>
                <w:b w:val="0"/>
                <w:sz w:val="17"/>
              </w:rPr>
              <w:t>{{compliance_name}}</w:t>
            </w:r>
          </w:p>
        </w:tc>
        <w:tc>
          <w:tcPr>
            <w:tcW w:w="6912" w:type="dxa"/>
            <w:shd w:val="clear" w:color="auto" w:fill="F3F6F9"/>
            <w:vAlign w:val="center"/>
          </w:tcPr>
          <w:p w14:paraId="28C60832">
            <w:pPr>
              <w:spacing w:after="0" w:line="240" w:lineRule="auto"/>
            </w:pPr>
            <w:r>
              <w:rPr>
                <w:b w:val="0"/>
                <w:sz w:val="17"/>
              </w:rPr>
              <w:t>Annual Return</w:t>
            </w:r>
          </w:p>
        </w:tc>
      </w:tr>
      <w:tr w14:paraId="77306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6D4B166">
            <w:pPr>
              <w:spacing w:after="0" w:line="240" w:lineRule="auto"/>
            </w:pPr>
            <w:r>
              <w:rPr>
                <w:b w:val="0"/>
                <w:sz w:val="17"/>
              </w:rPr>
              <w:t>{{original_due_date}}</w:t>
            </w:r>
          </w:p>
        </w:tc>
        <w:tc>
          <w:tcPr>
            <w:tcW w:w="6912" w:type="dxa"/>
            <w:vAlign w:val="center"/>
          </w:tcPr>
          <w:p w14:paraId="6FC9D6C9">
            <w:pPr>
              <w:spacing w:after="0" w:line="240" w:lineRule="auto"/>
            </w:pPr>
            <w:r>
              <w:rPr>
                <w:b w:val="0"/>
                <w:sz w:val="17"/>
              </w:rPr>
              <w:t>31 July 2027</w:t>
            </w:r>
          </w:p>
        </w:tc>
      </w:tr>
      <w:tr w14:paraId="30E8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5667CF1F">
            <w:pPr>
              <w:spacing w:after="0" w:line="240" w:lineRule="auto"/>
            </w:pPr>
            <w:r>
              <w:rPr>
                <w:b w:val="0"/>
                <w:sz w:val="17"/>
              </w:rPr>
              <w:t>{{current_due_date}}</w:t>
            </w:r>
          </w:p>
        </w:tc>
        <w:tc>
          <w:tcPr>
            <w:tcW w:w="6912" w:type="dxa"/>
            <w:shd w:val="clear" w:color="auto" w:fill="F3F6F9"/>
            <w:vAlign w:val="center"/>
          </w:tcPr>
          <w:p w14:paraId="6F5DF835">
            <w:pPr>
              <w:spacing w:after="0" w:line="240" w:lineRule="auto"/>
            </w:pPr>
            <w:r>
              <w:rPr>
                <w:b w:val="0"/>
                <w:sz w:val="17"/>
              </w:rPr>
              <w:t>31 August 2027</w:t>
            </w:r>
          </w:p>
        </w:tc>
      </w:tr>
      <w:tr w14:paraId="0BD6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4B607D1">
            <w:pPr>
              <w:spacing w:after="0" w:line="240" w:lineRule="auto"/>
            </w:pPr>
            <w:r>
              <w:rPr>
                <w:b w:val="0"/>
                <w:sz w:val="17"/>
              </w:rPr>
              <w:t>{{days_remaining}}</w:t>
            </w:r>
          </w:p>
        </w:tc>
        <w:tc>
          <w:tcPr>
            <w:tcW w:w="6912" w:type="dxa"/>
            <w:vAlign w:val="center"/>
          </w:tcPr>
          <w:p w14:paraId="52EA7373">
            <w:pPr>
              <w:spacing w:after="0" w:line="240" w:lineRule="auto"/>
            </w:pPr>
            <w:r>
              <w:rPr>
                <w:b w:val="0"/>
                <w:sz w:val="17"/>
              </w:rPr>
              <w:t>15</w:t>
            </w:r>
          </w:p>
        </w:tc>
      </w:tr>
      <w:tr w14:paraId="26D8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6DCD2E2F">
            <w:pPr>
              <w:spacing w:after="0" w:line="240" w:lineRule="auto"/>
            </w:pPr>
            <w:r>
              <w:rPr>
                <w:b w:val="0"/>
                <w:sz w:val="17"/>
              </w:rPr>
              <w:t>{{responsible_person}}</w:t>
            </w:r>
          </w:p>
        </w:tc>
        <w:tc>
          <w:tcPr>
            <w:tcW w:w="6912" w:type="dxa"/>
            <w:shd w:val="clear" w:color="auto" w:fill="F3F6F9"/>
            <w:vAlign w:val="center"/>
          </w:tcPr>
          <w:p w14:paraId="02DC30A2">
            <w:pPr>
              <w:spacing w:after="0" w:line="240" w:lineRule="auto"/>
            </w:pPr>
            <w:r>
              <w:rPr>
                <w:b w:val="0"/>
                <w:sz w:val="17"/>
              </w:rPr>
              <w:t>Compliance Executive</w:t>
            </w:r>
          </w:p>
        </w:tc>
      </w:tr>
      <w:tr w14:paraId="0258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155490B">
            <w:pPr>
              <w:spacing w:after="0" w:line="240" w:lineRule="auto"/>
            </w:pPr>
            <w:r>
              <w:rPr>
                <w:b w:val="0"/>
                <w:sz w:val="17"/>
              </w:rPr>
              <w:t>{{authority_name}}</w:t>
            </w:r>
          </w:p>
        </w:tc>
        <w:tc>
          <w:tcPr>
            <w:tcW w:w="6912" w:type="dxa"/>
            <w:vAlign w:val="center"/>
          </w:tcPr>
          <w:p w14:paraId="412DC4B9">
            <w:pPr>
              <w:spacing w:after="0" w:line="240" w:lineRule="auto"/>
            </w:pPr>
            <w:r>
              <w:rPr>
                <w:b w:val="0"/>
                <w:sz w:val="17"/>
              </w:rPr>
              <w:t>Company Registrar</w:t>
            </w:r>
          </w:p>
        </w:tc>
      </w:tr>
      <w:tr w14:paraId="2750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6F9"/>
            <w:vAlign w:val="center"/>
          </w:tcPr>
          <w:p w14:paraId="1FBECBD7">
            <w:pPr>
              <w:spacing w:after="0" w:line="240" w:lineRule="auto"/>
            </w:pPr>
            <w:r>
              <w:rPr>
                <w:b w:val="0"/>
                <w:sz w:val="17"/>
              </w:rPr>
              <w:t>{{status}}</w:t>
            </w:r>
          </w:p>
        </w:tc>
        <w:tc>
          <w:tcPr>
            <w:tcW w:w="6912" w:type="dxa"/>
            <w:shd w:val="clear" w:color="auto" w:fill="F3F6F9"/>
            <w:vAlign w:val="center"/>
          </w:tcPr>
          <w:p w14:paraId="0160A087">
            <w:pPr>
              <w:spacing w:after="0" w:line="240" w:lineRule="auto"/>
            </w:pPr>
            <w:r>
              <w:rPr>
                <w:b w:val="0"/>
                <w:sz w:val="17"/>
              </w:rPr>
              <w:t>Awaiting Approval</w:t>
            </w:r>
          </w:p>
        </w:tc>
      </w:tr>
      <w:tr w14:paraId="2634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CB5A520">
            <w:pPr>
              <w:spacing w:after="0" w:line="240" w:lineRule="auto"/>
            </w:pPr>
            <w:r>
              <w:rPr>
                <w:b w:val="0"/>
                <w:sz w:val="17"/>
              </w:rPr>
              <w:t>{{action_url}}</w:t>
            </w:r>
          </w:p>
        </w:tc>
        <w:tc>
          <w:tcPr>
            <w:tcW w:w="6912" w:type="dxa"/>
            <w:vAlign w:val="center"/>
          </w:tcPr>
          <w:p w14:paraId="6FA4DA6A">
            <w:pPr>
              <w:spacing w:after="0" w:line="240" w:lineRule="auto"/>
            </w:pPr>
            <w:r>
              <w:rPr>
                <w:b w:val="0"/>
                <w:sz w:val="17"/>
              </w:rPr>
              <w:t>Secure compliance detail link</w:t>
            </w:r>
          </w:p>
        </w:tc>
      </w:tr>
    </w:tbl>
    <w:p w14:paraId="594F84E8"/>
    <w:p w14:paraId="79D2691D">
      <w:pPr>
        <w:pStyle w:val="2"/>
      </w:pPr>
      <w:r>
        <w:t>16. Audit, Security and Permissions</w:t>
      </w:r>
    </w:p>
    <w:p w14:paraId="526C9CDE">
      <w:pPr>
        <w:pStyle w:val="23"/>
      </w:pPr>
      <w:r>
        <w:t>Tenant isolation for all company, event, document and reminder data.</w:t>
      </w:r>
    </w:p>
    <w:p w14:paraId="3C2D81CF">
      <w:pPr>
        <w:pStyle w:val="23"/>
      </w:pPr>
      <w:r>
        <w:t>Role-based access plus company/portfolio-level assignment.</w:t>
      </w:r>
    </w:p>
    <w:p w14:paraId="720FC32C">
      <w:pPr>
        <w:pStyle w:val="23"/>
      </w:pPr>
      <w:r>
        <w:t>Field-level restrictions for rule publication, extension approval and completion override.</w:t>
      </w:r>
    </w:p>
    <w:p w14:paraId="34DFCD66">
      <w:pPr>
        <w:pStyle w:val="23"/>
      </w:pPr>
      <w:r>
        <w:t>Immutable audit log for date changes, status changes, assignment, documents and decisions.</w:t>
      </w:r>
    </w:p>
    <w:p w14:paraId="05C49561">
      <w:pPr>
        <w:pStyle w:val="23"/>
      </w:pPr>
      <w:r>
        <w:t>Secure document storage, encryption in transit and at rest, and configurable retention.</w:t>
      </w:r>
    </w:p>
    <w:p w14:paraId="057DA505">
      <w:pPr>
        <w:pStyle w:val="23"/>
      </w:pPr>
      <w:r>
        <w:t>Multi-factor authentication for privileged users where supported.</w:t>
      </w:r>
    </w:p>
    <w:p w14:paraId="72C11CBB">
      <w:pPr>
        <w:pStyle w:val="23"/>
      </w:pPr>
      <w:r>
        <w:t>No deletion of published rules or completed events; use retire/cancel/correction workflows.</w:t>
      </w:r>
    </w:p>
    <w:p w14:paraId="1D22FCE9">
      <w:pPr>
        <w:pStyle w:val="23"/>
      </w:pPr>
      <w:r>
        <w:t>Every automated decision must be explainable through the calculation trace.</w:t>
      </w:r>
    </w:p>
    <w:p w14:paraId="0F664B45">
      <w:pPr>
        <w:pStyle w:val="2"/>
      </w:pPr>
      <w:r>
        <w:t>17. Reporting and Dashboards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6768"/>
      </w:tblGrid>
      <w:tr w14:paraId="6B09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12" w:type="dxa"/>
            <w:shd w:val="clear" w:color="auto" w:fill="1F4E78"/>
            <w:vAlign w:val="center"/>
          </w:tcPr>
          <w:p w14:paraId="26F2B24D">
            <w:pPr>
              <w:spacing w:after="0" w:line="240" w:lineRule="auto"/>
            </w:pPr>
            <w:r>
              <w:rPr>
                <w:b/>
                <w:color w:val="FFFFFF"/>
                <w:sz w:val="18"/>
              </w:rPr>
              <w:t>Report / KPI</w:t>
            </w:r>
          </w:p>
        </w:tc>
        <w:tc>
          <w:tcPr>
            <w:tcW w:w="6768" w:type="dxa"/>
            <w:shd w:val="clear" w:color="auto" w:fill="1F4E78"/>
            <w:vAlign w:val="center"/>
          </w:tcPr>
          <w:p w14:paraId="0A3ED5BD">
            <w:pPr>
              <w:spacing w:after="0" w:line="240" w:lineRule="auto"/>
            </w:pPr>
            <w:r>
              <w:rPr>
                <w:b/>
                <w:color w:val="FFFFFF"/>
                <w:sz w:val="18"/>
              </w:rPr>
              <w:t>Definition</w:t>
            </w:r>
          </w:p>
        </w:tc>
      </w:tr>
      <w:tr w14:paraId="641C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E625D59">
            <w:pPr>
              <w:spacing w:after="0" w:line="240" w:lineRule="auto"/>
            </w:pPr>
            <w:r>
              <w:rPr>
                <w:b w:val="0"/>
                <w:sz w:val="17"/>
              </w:rPr>
              <w:t>Upcoming by Period</w:t>
            </w:r>
          </w:p>
        </w:tc>
        <w:tc>
          <w:tcPr>
            <w:tcW w:w="6768" w:type="dxa"/>
            <w:vAlign w:val="center"/>
          </w:tcPr>
          <w:p w14:paraId="0038809E">
            <w:pPr>
              <w:spacing w:after="0" w:line="240" w:lineRule="auto"/>
            </w:pPr>
            <w:r>
              <w:rPr>
                <w:b w:val="0"/>
                <w:sz w:val="17"/>
              </w:rPr>
              <w:t>Events due in 7, 15, 30, 60 and 90 days.</w:t>
            </w:r>
          </w:p>
        </w:tc>
      </w:tr>
      <w:tr w14:paraId="3181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3F6F9"/>
            <w:vAlign w:val="center"/>
          </w:tcPr>
          <w:p w14:paraId="2E594B98">
            <w:pPr>
              <w:spacing w:after="0" w:line="240" w:lineRule="auto"/>
            </w:pPr>
            <w:r>
              <w:rPr>
                <w:b w:val="0"/>
                <w:sz w:val="17"/>
              </w:rPr>
              <w:t>Overdue Compliance</w:t>
            </w:r>
          </w:p>
        </w:tc>
        <w:tc>
          <w:tcPr>
            <w:tcW w:w="6768" w:type="dxa"/>
            <w:shd w:val="clear" w:color="auto" w:fill="F3F6F9"/>
            <w:vAlign w:val="center"/>
          </w:tcPr>
          <w:p w14:paraId="56289087">
            <w:pPr>
              <w:spacing w:after="0" w:line="240" w:lineRule="auto"/>
            </w:pPr>
            <w:r>
              <w:rPr>
                <w:b w:val="0"/>
                <w:sz w:val="17"/>
              </w:rPr>
              <w:t>Open events with current due date in the past.</w:t>
            </w:r>
          </w:p>
        </w:tc>
      </w:tr>
      <w:tr w14:paraId="22F0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AF4FE8B">
            <w:pPr>
              <w:spacing w:after="0" w:line="240" w:lineRule="auto"/>
            </w:pPr>
            <w:r>
              <w:rPr>
                <w:b w:val="0"/>
                <w:sz w:val="17"/>
              </w:rPr>
              <w:t>On-Time Filing Rate</w:t>
            </w:r>
          </w:p>
        </w:tc>
        <w:tc>
          <w:tcPr>
            <w:tcW w:w="6768" w:type="dxa"/>
            <w:vAlign w:val="center"/>
          </w:tcPr>
          <w:p w14:paraId="6C72854D">
            <w:pPr>
              <w:spacing w:after="0" w:line="240" w:lineRule="auto"/>
            </w:pPr>
            <w:r>
              <w:rPr>
                <w:b w:val="0"/>
                <w:sz w:val="17"/>
              </w:rPr>
              <w:t>Completed on/before current due date divided by completed events.</w:t>
            </w:r>
          </w:p>
        </w:tc>
      </w:tr>
      <w:tr w14:paraId="233D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3F6F9"/>
            <w:vAlign w:val="center"/>
          </w:tcPr>
          <w:p w14:paraId="55547412">
            <w:pPr>
              <w:spacing w:after="0" w:line="240" w:lineRule="auto"/>
            </w:pPr>
            <w:r>
              <w:rPr>
                <w:b w:val="0"/>
                <w:sz w:val="17"/>
              </w:rPr>
              <w:t>Extension Usage</w:t>
            </w:r>
          </w:p>
        </w:tc>
        <w:tc>
          <w:tcPr>
            <w:tcW w:w="6768" w:type="dxa"/>
            <w:shd w:val="clear" w:color="auto" w:fill="F3F6F9"/>
            <w:vAlign w:val="center"/>
          </w:tcPr>
          <w:p w14:paraId="75AA984F">
            <w:pPr>
              <w:spacing w:after="0" w:line="240" w:lineRule="auto"/>
            </w:pPr>
            <w:r>
              <w:rPr>
                <w:b w:val="0"/>
                <w:sz w:val="17"/>
              </w:rPr>
              <w:t>Approved extensions by jurisdiction, compliance and company.</w:t>
            </w:r>
          </w:p>
        </w:tc>
      </w:tr>
      <w:tr w14:paraId="4AB5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7DD9914">
            <w:pPr>
              <w:spacing w:after="0" w:line="240" w:lineRule="auto"/>
            </w:pPr>
            <w:r>
              <w:rPr>
                <w:b w:val="0"/>
                <w:sz w:val="17"/>
              </w:rPr>
              <w:t>Pending Documents</w:t>
            </w:r>
          </w:p>
        </w:tc>
        <w:tc>
          <w:tcPr>
            <w:tcW w:w="6768" w:type="dxa"/>
            <w:vAlign w:val="center"/>
          </w:tcPr>
          <w:p w14:paraId="4978372C">
            <w:pPr>
              <w:spacing w:after="0" w:line="240" w:lineRule="auto"/>
            </w:pPr>
            <w:r>
              <w:rPr>
                <w:b w:val="0"/>
                <w:sz w:val="17"/>
              </w:rPr>
              <w:t>Events blocked by missing mandatory documents.</w:t>
            </w:r>
          </w:p>
        </w:tc>
      </w:tr>
      <w:tr w14:paraId="75C9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3F6F9"/>
            <w:vAlign w:val="center"/>
          </w:tcPr>
          <w:p w14:paraId="41A4D4A2">
            <w:pPr>
              <w:spacing w:after="0" w:line="240" w:lineRule="auto"/>
            </w:pPr>
            <w:r>
              <w:rPr>
                <w:b w:val="0"/>
                <w:sz w:val="17"/>
              </w:rPr>
              <w:t>Workload by Assignee</w:t>
            </w:r>
          </w:p>
        </w:tc>
        <w:tc>
          <w:tcPr>
            <w:tcW w:w="6768" w:type="dxa"/>
            <w:shd w:val="clear" w:color="auto" w:fill="F3F6F9"/>
            <w:vAlign w:val="center"/>
          </w:tcPr>
          <w:p w14:paraId="44A6F8A4">
            <w:pPr>
              <w:spacing w:after="0" w:line="240" w:lineRule="auto"/>
            </w:pPr>
            <w:r>
              <w:rPr>
                <w:b w:val="0"/>
                <w:sz w:val="17"/>
              </w:rPr>
              <w:t>Open events by user, period, priority and status.</w:t>
            </w:r>
          </w:p>
        </w:tc>
      </w:tr>
      <w:tr w14:paraId="1114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DD83A2">
            <w:pPr>
              <w:spacing w:after="0" w:line="240" w:lineRule="auto"/>
            </w:pPr>
            <w:r>
              <w:rPr>
                <w:b w:val="0"/>
                <w:sz w:val="17"/>
              </w:rPr>
              <w:t>Country Risk Heatmap</w:t>
            </w:r>
          </w:p>
        </w:tc>
        <w:tc>
          <w:tcPr>
            <w:tcW w:w="6768" w:type="dxa"/>
            <w:vAlign w:val="center"/>
          </w:tcPr>
          <w:p w14:paraId="5BD50945">
            <w:pPr>
              <w:spacing w:after="0" w:line="240" w:lineRule="auto"/>
            </w:pPr>
            <w:r>
              <w:rPr>
                <w:b w:val="0"/>
                <w:sz w:val="17"/>
              </w:rPr>
              <w:t>Overdue/high-risk events by jurisdiction.</w:t>
            </w:r>
          </w:p>
        </w:tc>
      </w:tr>
      <w:tr w14:paraId="5B40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3F6F9"/>
            <w:vAlign w:val="center"/>
          </w:tcPr>
          <w:p w14:paraId="4F973041">
            <w:pPr>
              <w:spacing w:after="0" w:line="240" w:lineRule="auto"/>
            </w:pPr>
            <w:r>
              <w:rPr>
                <w:b w:val="0"/>
                <w:sz w:val="17"/>
              </w:rPr>
              <w:t>Rule Coverage</w:t>
            </w:r>
          </w:p>
        </w:tc>
        <w:tc>
          <w:tcPr>
            <w:tcW w:w="6768" w:type="dxa"/>
            <w:shd w:val="clear" w:color="auto" w:fill="F3F6F9"/>
            <w:vAlign w:val="center"/>
          </w:tcPr>
          <w:p w14:paraId="08FD65F2">
            <w:pPr>
              <w:spacing w:after="0" w:line="240" w:lineRule="auto"/>
            </w:pPr>
            <w:r>
              <w:rPr>
                <w:b w:val="0"/>
                <w:sz w:val="17"/>
              </w:rPr>
              <w:t>Countries/entity types with published, draft or missing rule packs.</w:t>
            </w:r>
          </w:p>
        </w:tc>
      </w:tr>
      <w:tr w14:paraId="1E66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1667E6A">
            <w:pPr>
              <w:spacing w:after="0" w:line="240" w:lineRule="auto"/>
            </w:pPr>
            <w:r>
              <w:rPr>
                <w:b w:val="0"/>
                <w:sz w:val="17"/>
              </w:rPr>
              <w:t>Rule Change Impact</w:t>
            </w:r>
          </w:p>
        </w:tc>
        <w:tc>
          <w:tcPr>
            <w:tcW w:w="6768" w:type="dxa"/>
            <w:vAlign w:val="center"/>
          </w:tcPr>
          <w:p w14:paraId="2CD400A1">
            <w:pPr>
              <w:spacing w:after="0" w:line="240" w:lineRule="auto"/>
            </w:pPr>
            <w:r>
              <w:rPr>
                <w:b w:val="0"/>
                <w:sz w:val="17"/>
              </w:rPr>
              <w:t>Events and companies affected by published changes.</w:t>
            </w:r>
          </w:p>
        </w:tc>
      </w:tr>
      <w:tr w14:paraId="2EDCF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3F6F9"/>
            <w:vAlign w:val="center"/>
          </w:tcPr>
          <w:p w14:paraId="7ECBB801">
            <w:pPr>
              <w:spacing w:after="0" w:line="240" w:lineRule="auto"/>
            </w:pPr>
            <w:r>
              <w:rPr>
                <w:b w:val="0"/>
                <w:sz w:val="17"/>
              </w:rPr>
              <w:t>Notification Delivery</w:t>
            </w:r>
          </w:p>
        </w:tc>
        <w:tc>
          <w:tcPr>
            <w:tcW w:w="6768" w:type="dxa"/>
            <w:shd w:val="clear" w:color="auto" w:fill="F3F6F9"/>
            <w:vAlign w:val="center"/>
          </w:tcPr>
          <w:p w14:paraId="727BD345">
            <w:pPr>
              <w:spacing w:after="0" w:line="240" w:lineRule="auto"/>
            </w:pPr>
            <w:r>
              <w:rPr>
                <w:b w:val="0"/>
                <w:sz w:val="17"/>
              </w:rPr>
              <w:t>Sent, failed, bounced, suppressed and escalated reminders.</w:t>
            </w:r>
          </w:p>
        </w:tc>
      </w:tr>
    </w:tbl>
    <w:p w14:paraId="4838235F"/>
    <w:p w14:paraId="599D114B">
      <w:pPr>
        <w:pStyle w:val="2"/>
      </w:pPr>
      <w:r>
        <w:t>18. Exceptions and Recalculation</w:t>
      </w:r>
    </w:p>
    <w:p w14:paraId="6001B1F0">
      <w:pPr>
        <w:pStyle w:val="3"/>
      </w:pPr>
      <w:r>
        <w:t>18.1 Common Exceptions</w:t>
      </w:r>
    </w:p>
    <w:p w14:paraId="62EF4D53">
      <w:pPr>
        <w:pStyle w:val="23"/>
      </w:pPr>
      <w:r>
        <w:t>Missing FYE, incorporation date, registration period or licence expiry date.</w:t>
      </w:r>
    </w:p>
    <w:p w14:paraId="4CBA3438">
      <w:pPr>
        <w:pStyle w:val="23"/>
      </w:pPr>
      <w:r>
        <w:t>Multiple active rules with same specificity and priority.</w:t>
      </w:r>
    </w:p>
    <w:p w14:paraId="48D120BF">
      <w:pPr>
        <w:pStyle w:val="23"/>
      </w:pPr>
      <w:r>
        <w:t>No published rule for country/entity combination.</w:t>
      </w:r>
    </w:p>
    <w:p w14:paraId="6E168035">
      <w:pPr>
        <w:pStyle w:val="23"/>
      </w:pPr>
      <w:r>
        <w:t>Rule formula error or missing holiday calendar.</w:t>
      </w:r>
    </w:p>
    <w:p w14:paraId="7C41296A">
      <w:pPr>
        <w:pStyle w:val="23"/>
      </w:pPr>
      <w:r>
        <w:t>Company attribute conflicts with a previously generated event.</w:t>
      </w:r>
    </w:p>
    <w:p w14:paraId="11B59368">
      <w:pPr>
        <w:pStyle w:val="23"/>
      </w:pPr>
      <w:r>
        <w:t>Completed event affected by retroactive rule change.</w:t>
      </w:r>
    </w:p>
    <w:p w14:paraId="75BBE27B">
      <w:pPr>
        <w:pStyle w:val="23"/>
      </w:pPr>
      <w:r>
        <w:t>Extension approved after original deadline.</w:t>
      </w:r>
    </w:p>
    <w:p w14:paraId="4F68DDCD">
      <w:pPr>
        <w:pStyle w:val="23"/>
      </w:pPr>
      <w:r>
        <w:t>Reminder recipient inactive or without contact details.</w:t>
      </w:r>
    </w:p>
    <w:p w14:paraId="0EE2DAB6">
      <w:pPr>
        <w:pStyle w:val="3"/>
      </w:pPr>
      <w:r>
        <w:t>18.2 Recalculation Policy Options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7056"/>
      </w:tblGrid>
      <w:tr w14:paraId="24CE9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F4E78"/>
            <w:vAlign w:val="center"/>
          </w:tcPr>
          <w:p w14:paraId="5E397970">
            <w:pPr>
              <w:spacing w:after="0" w:line="240" w:lineRule="auto"/>
            </w:pPr>
            <w:r>
              <w:rPr>
                <w:b/>
                <w:color w:val="FFFFFF"/>
                <w:sz w:val="18"/>
              </w:rPr>
              <w:t>Policy</w:t>
            </w:r>
          </w:p>
        </w:tc>
        <w:tc>
          <w:tcPr>
            <w:tcW w:w="7056" w:type="dxa"/>
            <w:shd w:val="clear" w:color="auto" w:fill="1F4E78"/>
            <w:vAlign w:val="center"/>
          </w:tcPr>
          <w:p w14:paraId="11ED016F">
            <w:pPr>
              <w:spacing w:after="0" w:line="240" w:lineRule="auto"/>
            </w:pPr>
            <w:r>
              <w:rPr>
                <w:b/>
                <w:color w:val="FFFFFF"/>
                <w:sz w:val="18"/>
              </w:rPr>
              <w:t>Behaviour</w:t>
            </w:r>
          </w:p>
        </w:tc>
      </w:tr>
      <w:tr w14:paraId="6CC2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BF45A9F">
            <w:pPr>
              <w:spacing w:after="0" w:line="240" w:lineRule="auto"/>
            </w:pPr>
            <w:r>
              <w:rPr>
                <w:b w:val="0"/>
                <w:sz w:val="17"/>
              </w:rPr>
              <w:t>FUTURE_ONLY</w:t>
            </w:r>
          </w:p>
        </w:tc>
        <w:tc>
          <w:tcPr>
            <w:tcW w:w="7056" w:type="dxa"/>
            <w:vAlign w:val="center"/>
          </w:tcPr>
          <w:p w14:paraId="41D8FE50">
            <w:pPr>
              <w:spacing w:after="0" w:line="240" w:lineRule="auto"/>
            </w:pPr>
            <w:r>
              <w:rPr>
                <w:b w:val="0"/>
                <w:sz w:val="17"/>
              </w:rPr>
              <w:t>Apply new rule only to events not yet generated.</w:t>
            </w:r>
          </w:p>
        </w:tc>
      </w:tr>
      <w:tr w14:paraId="0EE6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45F3DCFD">
            <w:pPr>
              <w:spacing w:after="0" w:line="240" w:lineRule="auto"/>
            </w:pPr>
            <w:r>
              <w:rPr>
                <w:b w:val="0"/>
                <w:sz w:val="17"/>
              </w:rPr>
              <w:t>OPEN_EVENTS</w:t>
            </w:r>
          </w:p>
        </w:tc>
        <w:tc>
          <w:tcPr>
            <w:tcW w:w="7056" w:type="dxa"/>
            <w:shd w:val="clear" w:color="auto" w:fill="F3F6F9"/>
            <w:vAlign w:val="center"/>
          </w:tcPr>
          <w:p w14:paraId="2D3E0346">
            <w:pPr>
              <w:spacing w:after="0" w:line="240" w:lineRule="auto"/>
            </w:pPr>
            <w:r>
              <w:rPr>
                <w:b w:val="0"/>
                <w:sz w:val="17"/>
              </w:rPr>
              <w:t>Recalculate open events, preserve completed events.</w:t>
            </w:r>
          </w:p>
        </w:tc>
      </w:tr>
      <w:tr w14:paraId="7E3F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D7735BA">
            <w:pPr>
              <w:spacing w:after="0" w:line="240" w:lineRule="auto"/>
            </w:pPr>
            <w:r>
              <w:rPr>
                <w:b w:val="0"/>
                <w:sz w:val="17"/>
              </w:rPr>
              <w:t>SELECTED_EVENTS</w:t>
            </w:r>
          </w:p>
        </w:tc>
        <w:tc>
          <w:tcPr>
            <w:tcW w:w="7056" w:type="dxa"/>
            <w:vAlign w:val="center"/>
          </w:tcPr>
          <w:p w14:paraId="39432686">
            <w:pPr>
              <w:spacing w:after="0" w:line="240" w:lineRule="auto"/>
            </w:pPr>
            <w:r>
              <w:rPr>
                <w:b w:val="0"/>
                <w:sz w:val="17"/>
              </w:rPr>
              <w:t>User reviews and selects impacted events.</w:t>
            </w:r>
          </w:p>
        </w:tc>
      </w:tr>
      <w:tr w14:paraId="4D84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29846943">
            <w:pPr>
              <w:spacing w:after="0" w:line="240" w:lineRule="auto"/>
            </w:pPr>
            <w:r>
              <w:rPr>
                <w:b w:val="0"/>
                <w:sz w:val="17"/>
              </w:rPr>
              <w:t>ALL_WITH_CORRECTION</w:t>
            </w:r>
          </w:p>
        </w:tc>
        <w:tc>
          <w:tcPr>
            <w:tcW w:w="7056" w:type="dxa"/>
            <w:shd w:val="clear" w:color="auto" w:fill="F3F6F9"/>
            <w:vAlign w:val="center"/>
          </w:tcPr>
          <w:p w14:paraId="25AD2797">
            <w:pPr>
              <w:spacing w:after="0" w:line="240" w:lineRule="auto"/>
            </w:pPr>
            <w:r>
              <w:rPr>
                <w:b w:val="0"/>
                <w:sz w:val="17"/>
              </w:rPr>
              <w:t>Apply broadly with correction history and elevated approval.</w:t>
            </w:r>
          </w:p>
        </w:tc>
      </w:tr>
      <w:tr w14:paraId="68A2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001F74">
            <w:pPr>
              <w:spacing w:after="0" w:line="240" w:lineRule="auto"/>
            </w:pPr>
            <w:r>
              <w:rPr>
                <w:b w:val="0"/>
                <w:sz w:val="17"/>
              </w:rPr>
              <w:t>NO_AUTOMATIC_MIGRATION</w:t>
            </w:r>
          </w:p>
        </w:tc>
        <w:tc>
          <w:tcPr>
            <w:tcW w:w="7056" w:type="dxa"/>
            <w:vAlign w:val="center"/>
          </w:tcPr>
          <w:p w14:paraId="4951F2B0">
            <w:pPr>
              <w:spacing w:after="0" w:line="240" w:lineRule="auto"/>
            </w:pPr>
            <w:r>
              <w:rPr>
                <w:b w:val="0"/>
                <w:sz w:val="17"/>
              </w:rPr>
              <w:t>Publish for future use only; manual migration required.</w:t>
            </w:r>
          </w:p>
        </w:tc>
      </w:tr>
    </w:tbl>
    <w:p w14:paraId="7D3D1522"/>
    <w:p w14:paraId="452C9A29">
      <w:pPr>
        <w:pStyle w:val="2"/>
      </w:pPr>
      <w:r>
        <w:t>19.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488"/>
      </w:tblGrid>
      <w:tr w14:paraId="41E9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1F4E78"/>
            <w:vAlign w:val="center"/>
          </w:tcPr>
          <w:p w14:paraId="5DA0D43B">
            <w:pPr>
              <w:spacing w:after="0" w:line="240" w:lineRule="auto"/>
            </w:pPr>
            <w:r>
              <w:rPr>
                <w:b/>
                <w:color w:val="FFFFFF"/>
                <w:sz w:val="18"/>
              </w:rPr>
              <w:t>Area</w:t>
            </w:r>
          </w:p>
        </w:tc>
        <w:tc>
          <w:tcPr>
            <w:tcW w:w="7488" w:type="dxa"/>
            <w:shd w:val="clear" w:color="auto" w:fill="1F4E78"/>
            <w:vAlign w:val="center"/>
          </w:tcPr>
          <w:p w14:paraId="005B4B45">
            <w:pPr>
              <w:spacing w:after="0" w:line="240" w:lineRule="auto"/>
            </w:pPr>
            <w:r>
              <w:rPr>
                <w:b/>
                <w:color w:val="FFFFFF"/>
                <w:sz w:val="18"/>
              </w:rPr>
              <w:t>Requirement</w:t>
            </w:r>
          </w:p>
        </w:tc>
      </w:tr>
      <w:tr w14:paraId="1947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A95BDF0">
            <w:pPr>
              <w:spacing w:after="0" w:line="240" w:lineRule="auto"/>
            </w:pPr>
            <w:r>
              <w:rPr>
                <w:b w:val="0"/>
                <w:sz w:val="17"/>
              </w:rPr>
              <w:t>Performance</w:t>
            </w:r>
          </w:p>
        </w:tc>
        <w:tc>
          <w:tcPr>
            <w:tcW w:w="7488" w:type="dxa"/>
            <w:vAlign w:val="center"/>
          </w:tcPr>
          <w:p w14:paraId="4E878984">
            <w:pPr>
              <w:spacing w:after="0" w:line="240" w:lineRule="auto"/>
            </w:pPr>
            <w:r>
              <w:rPr>
                <w:b w:val="0"/>
                <w:sz w:val="17"/>
              </w:rPr>
              <w:t>Company calendar generation should complete within agreed SLA; batch regeneration must be queued and resumable.</w:t>
            </w:r>
          </w:p>
        </w:tc>
      </w:tr>
      <w:tr w14:paraId="0944B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28E6DA46">
            <w:pPr>
              <w:spacing w:after="0" w:line="240" w:lineRule="auto"/>
            </w:pPr>
            <w:r>
              <w:rPr>
                <w:b w:val="0"/>
                <w:sz w:val="17"/>
              </w:rPr>
              <w:t>Scalability</w:t>
            </w:r>
          </w:p>
        </w:tc>
        <w:tc>
          <w:tcPr>
            <w:tcW w:w="7488" w:type="dxa"/>
            <w:shd w:val="clear" w:color="auto" w:fill="F3F6F9"/>
            <w:vAlign w:val="center"/>
          </w:tcPr>
          <w:p w14:paraId="6B031320">
            <w:pPr>
              <w:spacing w:after="0" w:line="240" w:lineRule="auto"/>
            </w:pPr>
            <w:r>
              <w:rPr>
                <w:b w:val="0"/>
                <w:sz w:val="17"/>
              </w:rPr>
              <w:t>Support thousands of companies and millions of reminders/events.</w:t>
            </w:r>
          </w:p>
        </w:tc>
      </w:tr>
      <w:tr w14:paraId="279A4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50C29B0">
            <w:pPr>
              <w:spacing w:after="0" w:line="240" w:lineRule="auto"/>
            </w:pPr>
            <w:r>
              <w:rPr>
                <w:b w:val="0"/>
                <w:sz w:val="17"/>
              </w:rPr>
              <w:t>Reliability</w:t>
            </w:r>
          </w:p>
        </w:tc>
        <w:tc>
          <w:tcPr>
            <w:tcW w:w="7488" w:type="dxa"/>
            <w:vAlign w:val="center"/>
          </w:tcPr>
          <w:p w14:paraId="2721FE8F">
            <w:pPr>
              <w:spacing w:after="0" w:line="240" w:lineRule="auto"/>
            </w:pPr>
            <w:r>
              <w:rPr>
                <w:b w:val="0"/>
                <w:sz w:val="17"/>
              </w:rPr>
              <w:t>Idempotent generation and notification processing; no duplicate events or reminders.</w:t>
            </w:r>
          </w:p>
        </w:tc>
      </w:tr>
      <w:tr w14:paraId="61ED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1DFA7042">
            <w:pPr>
              <w:spacing w:after="0" w:line="240" w:lineRule="auto"/>
            </w:pPr>
            <w:r>
              <w:rPr>
                <w:b w:val="0"/>
                <w:sz w:val="17"/>
              </w:rPr>
              <w:t>Availability</w:t>
            </w:r>
          </w:p>
        </w:tc>
        <w:tc>
          <w:tcPr>
            <w:tcW w:w="7488" w:type="dxa"/>
            <w:shd w:val="clear" w:color="auto" w:fill="F3F6F9"/>
            <w:vAlign w:val="center"/>
          </w:tcPr>
          <w:p w14:paraId="57AC296A">
            <w:pPr>
              <w:spacing w:after="0" w:line="240" w:lineRule="auto"/>
            </w:pPr>
            <w:r>
              <w:rPr>
                <w:b w:val="0"/>
                <w:sz w:val="17"/>
              </w:rPr>
              <w:t>Critical reminder and calendar services should meet production availability target.</w:t>
            </w:r>
          </w:p>
        </w:tc>
      </w:tr>
      <w:tr w14:paraId="0526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97FA29F">
            <w:pPr>
              <w:spacing w:after="0" w:line="240" w:lineRule="auto"/>
            </w:pPr>
            <w:r>
              <w:rPr>
                <w:b w:val="0"/>
                <w:sz w:val="17"/>
              </w:rPr>
              <w:t>Localization</w:t>
            </w:r>
          </w:p>
        </w:tc>
        <w:tc>
          <w:tcPr>
            <w:tcW w:w="7488" w:type="dxa"/>
            <w:vAlign w:val="center"/>
          </w:tcPr>
          <w:p w14:paraId="20B59CF3">
            <w:pPr>
              <w:spacing w:after="0" w:line="240" w:lineRule="auto"/>
            </w:pPr>
            <w:r>
              <w:rPr>
                <w:b w:val="0"/>
                <w:sz w:val="17"/>
              </w:rPr>
              <w:t>Multiple languages, date formats, currencies, timezones and local entity names.</w:t>
            </w:r>
          </w:p>
        </w:tc>
      </w:tr>
      <w:tr w14:paraId="68F5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300CF2C4">
            <w:pPr>
              <w:spacing w:after="0" w:line="240" w:lineRule="auto"/>
            </w:pPr>
            <w:r>
              <w:rPr>
                <w:b w:val="0"/>
                <w:sz w:val="17"/>
              </w:rPr>
              <w:t>Explainability</w:t>
            </w:r>
          </w:p>
        </w:tc>
        <w:tc>
          <w:tcPr>
            <w:tcW w:w="7488" w:type="dxa"/>
            <w:shd w:val="clear" w:color="auto" w:fill="F3F6F9"/>
            <w:vAlign w:val="center"/>
          </w:tcPr>
          <w:p w14:paraId="3845D7A9">
            <w:pPr>
              <w:spacing w:after="0" w:line="240" w:lineRule="auto"/>
            </w:pPr>
            <w:r>
              <w:rPr>
                <w:b w:val="0"/>
                <w:sz w:val="17"/>
              </w:rPr>
              <w:t>Every event exposes rule version, trigger, inputs, formula and adjustments.</w:t>
            </w:r>
          </w:p>
        </w:tc>
      </w:tr>
      <w:tr w14:paraId="0E9F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A598067">
            <w:pPr>
              <w:spacing w:after="0" w:line="240" w:lineRule="auto"/>
            </w:pPr>
            <w:r>
              <w:rPr>
                <w:b w:val="0"/>
                <w:sz w:val="17"/>
              </w:rPr>
              <w:t>Auditability</w:t>
            </w:r>
          </w:p>
        </w:tc>
        <w:tc>
          <w:tcPr>
            <w:tcW w:w="7488" w:type="dxa"/>
            <w:vAlign w:val="center"/>
          </w:tcPr>
          <w:p w14:paraId="18E0C7E6">
            <w:pPr>
              <w:spacing w:after="0" w:line="240" w:lineRule="auto"/>
            </w:pPr>
            <w:r>
              <w:rPr>
                <w:b w:val="0"/>
                <w:sz w:val="17"/>
              </w:rPr>
              <w:t>All material changes retained with actor, timestamp, before/after values and reason.</w:t>
            </w:r>
          </w:p>
        </w:tc>
      </w:tr>
      <w:tr w14:paraId="04AF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4BB25E1B">
            <w:pPr>
              <w:spacing w:after="0" w:line="240" w:lineRule="auto"/>
            </w:pPr>
            <w:r>
              <w:rPr>
                <w:b w:val="0"/>
                <w:sz w:val="17"/>
              </w:rPr>
              <w:t>Data Quality</w:t>
            </w:r>
          </w:p>
        </w:tc>
        <w:tc>
          <w:tcPr>
            <w:tcW w:w="7488" w:type="dxa"/>
            <w:shd w:val="clear" w:color="auto" w:fill="F3F6F9"/>
            <w:vAlign w:val="center"/>
          </w:tcPr>
          <w:p w14:paraId="360A38EC">
            <w:pPr>
              <w:spacing w:after="0" w:line="240" w:lineRule="auto"/>
            </w:pPr>
            <w:r>
              <w:rPr>
                <w:b w:val="0"/>
                <w:sz w:val="17"/>
              </w:rPr>
              <w:t>Mandatory onboarding validation and exception queue.</w:t>
            </w:r>
          </w:p>
        </w:tc>
      </w:tr>
      <w:tr w14:paraId="005D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AE12167">
            <w:pPr>
              <w:spacing w:after="0" w:line="240" w:lineRule="auto"/>
            </w:pPr>
            <w:r>
              <w:rPr>
                <w:b w:val="0"/>
                <w:sz w:val="17"/>
              </w:rPr>
              <w:t>Testing</w:t>
            </w:r>
          </w:p>
        </w:tc>
        <w:tc>
          <w:tcPr>
            <w:tcW w:w="7488" w:type="dxa"/>
            <w:vAlign w:val="center"/>
          </w:tcPr>
          <w:p w14:paraId="4E934AEE">
            <w:pPr>
              <w:spacing w:after="0" w:line="240" w:lineRule="auto"/>
            </w:pPr>
            <w:r>
              <w:rPr>
                <w:b w:val="0"/>
                <w:sz w:val="17"/>
              </w:rPr>
              <w:t>Unit, integration, regression, date-boundary, leap-year, month-end and holiday tests.</w:t>
            </w:r>
          </w:p>
        </w:tc>
      </w:tr>
      <w:tr w14:paraId="53E0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9"/>
            <w:vAlign w:val="center"/>
          </w:tcPr>
          <w:p w14:paraId="6464047A">
            <w:pPr>
              <w:spacing w:after="0" w:line="240" w:lineRule="auto"/>
            </w:pPr>
            <w:r>
              <w:rPr>
                <w:b w:val="0"/>
                <w:sz w:val="17"/>
              </w:rPr>
              <w:t>Maintainability</w:t>
            </w:r>
          </w:p>
        </w:tc>
        <w:tc>
          <w:tcPr>
            <w:tcW w:w="7488" w:type="dxa"/>
            <w:shd w:val="clear" w:color="auto" w:fill="F3F6F9"/>
            <w:vAlign w:val="center"/>
          </w:tcPr>
          <w:p w14:paraId="37918CB3">
            <w:pPr>
              <w:spacing w:after="0" w:line="240" w:lineRule="auto"/>
            </w:pPr>
            <w:r>
              <w:rPr>
                <w:b w:val="0"/>
                <w:sz w:val="17"/>
              </w:rPr>
              <w:t>Rule packs editable without application deployment.</w:t>
            </w:r>
          </w:p>
        </w:tc>
      </w:tr>
    </w:tbl>
    <w:p w14:paraId="1E188479"/>
    <w:p w14:paraId="1C360C41">
      <w:pPr>
        <w:pStyle w:val="2"/>
      </w:pPr>
      <w:r>
        <w:t>20. Acceptance Criteria and Implementation Phases</w:t>
      </w:r>
    </w:p>
    <w:p w14:paraId="1E01A0BC">
      <w:pPr>
        <w:pStyle w:val="3"/>
      </w:pPr>
      <w:r>
        <w:t>20.1 Core Acceptance Criteria</w:t>
      </w:r>
    </w:p>
    <w:p w14:paraId="310C728E">
      <w:pPr>
        <w:pStyle w:val="29"/>
        <w:ind w:left="560" w:leftChars="0" w:firstLineChars="0"/>
      </w:pPr>
      <w:r>
        <w:t>A rule administrator can configure a new country without source-code changes.</w:t>
      </w:r>
    </w:p>
    <w:p w14:paraId="1CCE55B4">
      <w:pPr>
        <w:pStyle w:val="29"/>
        <w:ind w:left="560" w:leftChars="0" w:firstLineChars="0"/>
      </w:pPr>
      <w:r>
        <w:t>The system can generate annual, periodic and event-driven compliance events.</w:t>
      </w:r>
    </w:p>
    <w:p w14:paraId="230DA749">
      <w:pPr>
        <w:pStyle w:val="29"/>
        <w:ind w:left="560" w:leftChars="0" w:firstLineChars="0"/>
      </w:pPr>
      <w:r>
        <w:t>Each event displays an auditable due-date explanation.</w:t>
      </w:r>
    </w:p>
    <w:p w14:paraId="13244D13">
      <w:pPr>
        <w:pStyle w:val="29"/>
        <w:ind w:left="560" w:leftChars="0" w:firstLineChars="0"/>
      </w:pPr>
      <w:r>
        <w:t>Original due dates remain unchanged after extension approval.</w:t>
      </w:r>
    </w:p>
    <w:p w14:paraId="545889C1">
      <w:pPr>
        <w:pStyle w:val="29"/>
        <w:ind w:left="560" w:leftChars="0" w:firstLineChars="0"/>
      </w:pPr>
      <w:r>
        <w:t>Reminders regenerate correctly when the current due date changes.</w:t>
      </w:r>
    </w:p>
    <w:p w14:paraId="69DBFEF9">
      <w:pPr>
        <w:pStyle w:val="29"/>
        <w:ind w:left="560" w:leftChars="0" w:firstLineChars="0"/>
      </w:pPr>
      <w:r>
        <w:t>Completed/waived/not-applicable events do not continue sending reminders.</w:t>
      </w:r>
    </w:p>
    <w:p w14:paraId="321A570F">
      <w:pPr>
        <w:pStyle w:val="29"/>
        <w:ind w:left="560" w:leftChars="0" w:firstLineChars="0"/>
      </w:pPr>
      <w:r>
        <w:t>Published rule versions are effective-dated and approval-controlled.</w:t>
      </w:r>
    </w:p>
    <w:p w14:paraId="782EF8B8">
      <w:pPr>
        <w:pStyle w:val="29"/>
        <w:ind w:left="560" w:leftChars="0" w:firstLineChars="0"/>
      </w:pPr>
      <w:r>
        <w:t>Rule impact can be previewed before publication.</w:t>
      </w:r>
    </w:p>
    <w:p w14:paraId="14B1442D">
      <w:pPr>
        <w:pStyle w:val="29"/>
        <w:ind w:left="560" w:leftChars="0" w:firstLineChars="0"/>
      </w:pPr>
      <w:r>
        <w:t>Holiday and month-end calculations pass boundary tests.</w:t>
      </w:r>
    </w:p>
    <w:p w14:paraId="2F324E8A">
      <w:pPr>
        <w:pStyle w:val="29"/>
        <w:ind w:left="560" w:leftChars="0" w:firstLineChars="0"/>
      </w:pPr>
      <w:r>
        <w:t>Users can attach evidence and cannot complete an event until required validation passes.</w:t>
      </w:r>
    </w:p>
    <w:p w14:paraId="3B563070">
      <w:pPr>
        <w:pStyle w:val="29"/>
        <w:ind w:left="560" w:leftChars="0" w:firstLineChars="0"/>
      </w:pPr>
      <w:r>
        <w:t>Portfolio dashboards identify upcoming, overdue, blocked and high-risk items.</w:t>
      </w:r>
    </w:p>
    <w:p w14:paraId="66D4418D">
      <w:pPr>
        <w:pStyle w:val="29"/>
        <w:ind w:left="560" w:leftChars="0" w:firstLineChars="0"/>
      </w:pPr>
      <w:r>
        <w:t>Tenant and role permissions prevent unauthorized access or rule publication.</w:t>
      </w:r>
    </w:p>
    <w:p w14:paraId="350907FD">
      <w:pPr>
        <w:pStyle w:val="3"/>
      </w:pPr>
      <w:r>
        <w:t>20.2 Suggested Delivery Phases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2289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vAlign w:val="center"/>
          </w:tcPr>
          <w:p w14:paraId="38F7CC52">
            <w:pPr>
              <w:spacing w:after="0" w:line="240" w:lineRule="auto"/>
            </w:pPr>
            <w:r>
              <w:rPr>
                <w:b/>
                <w:color w:val="FFFFFF"/>
                <w:sz w:val="18"/>
              </w:rPr>
              <w:t>Phase</w:t>
            </w:r>
          </w:p>
        </w:tc>
        <w:tc>
          <w:tcPr>
            <w:tcW w:w="7200" w:type="dxa"/>
            <w:shd w:val="clear" w:color="auto" w:fill="1F4E78"/>
            <w:vAlign w:val="center"/>
          </w:tcPr>
          <w:p w14:paraId="413ACD50">
            <w:pPr>
              <w:spacing w:after="0" w:line="240" w:lineRule="auto"/>
            </w:pPr>
            <w:r>
              <w:rPr>
                <w:b/>
                <w:color w:val="FFFFFF"/>
                <w:sz w:val="18"/>
              </w:rPr>
              <w:t>Deliverables</w:t>
            </w:r>
          </w:p>
        </w:tc>
      </w:tr>
      <w:tr w14:paraId="7D87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F3F5E3B">
            <w:pPr>
              <w:spacing w:after="0" w:line="240" w:lineRule="auto"/>
            </w:pPr>
            <w:r>
              <w:rPr>
                <w:b w:val="0"/>
                <w:sz w:val="17"/>
              </w:rPr>
              <w:t>Phase 1 - Foundation</w:t>
            </w:r>
          </w:p>
        </w:tc>
        <w:tc>
          <w:tcPr>
            <w:tcW w:w="7200" w:type="dxa"/>
            <w:vAlign w:val="center"/>
          </w:tcPr>
          <w:p w14:paraId="62478E61">
            <w:pPr>
              <w:spacing w:after="0" w:line="240" w:lineRule="auto"/>
            </w:pPr>
            <w:r>
              <w:rPr>
                <w:b w:val="0"/>
                <w:sz w:val="17"/>
              </w:rPr>
              <w:t>Masters, companies, compliance events, rule versions, basic formulas, calendar and audit log.</w:t>
            </w:r>
          </w:p>
        </w:tc>
      </w:tr>
      <w:tr w14:paraId="49C9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4463791F">
            <w:pPr>
              <w:spacing w:after="0" w:line="240" w:lineRule="auto"/>
            </w:pPr>
            <w:r>
              <w:rPr>
                <w:b w:val="0"/>
                <w:sz w:val="17"/>
              </w:rPr>
              <w:t>Phase 2 - Operations</w:t>
            </w:r>
          </w:p>
        </w:tc>
        <w:tc>
          <w:tcPr>
            <w:tcW w:w="7200" w:type="dxa"/>
            <w:shd w:val="clear" w:color="auto" w:fill="F3F6F9"/>
            <w:vAlign w:val="center"/>
          </w:tcPr>
          <w:p w14:paraId="07CAB8D4">
            <w:pPr>
              <w:spacing w:after="0" w:line="240" w:lineRule="auto"/>
            </w:pPr>
            <w:r>
              <w:rPr>
                <w:b w:val="0"/>
                <w:sz w:val="17"/>
              </w:rPr>
              <w:t>Assignments, workflow, reminders, documents, submission and completion.</w:t>
            </w:r>
          </w:p>
        </w:tc>
      </w:tr>
      <w:tr w14:paraId="35F8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C6E6B9">
            <w:pPr>
              <w:spacing w:after="0" w:line="240" w:lineRule="auto"/>
            </w:pPr>
            <w:r>
              <w:rPr>
                <w:b w:val="0"/>
                <w:sz w:val="17"/>
              </w:rPr>
              <w:t>Phase 3 - Advanced Rules</w:t>
            </w:r>
          </w:p>
        </w:tc>
        <w:tc>
          <w:tcPr>
            <w:tcW w:w="7200" w:type="dxa"/>
            <w:vAlign w:val="center"/>
          </w:tcPr>
          <w:p w14:paraId="58F034E0">
            <w:pPr>
              <w:spacing w:after="0" w:line="240" w:lineRule="auto"/>
            </w:pPr>
            <w:r>
              <w:rPr>
                <w:b w:val="0"/>
                <w:sz w:val="17"/>
              </w:rPr>
              <w:t>Extensions, waivers, holiday calendars, dependencies and impact preview.</w:t>
            </w:r>
          </w:p>
        </w:tc>
      </w:tr>
      <w:tr w14:paraId="739B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4A0E4D51">
            <w:pPr>
              <w:spacing w:after="0" w:line="240" w:lineRule="auto"/>
            </w:pPr>
            <w:r>
              <w:rPr>
                <w:b w:val="0"/>
                <w:sz w:val="17"/>
              </w:rPr>
              <w:t>Phase 4 - Globalization</w:t>
            </w:r>
          </w:p>
        </w:tc>
        <w:tc>
          <w:tcPr>
            <w:tcW w:w="7200" w:type="dxa"/>
            <w:shd w:val="clear" w:color="auto" w:fill="F3F6F9"/>
            <w:vAlign w:val="center"/>
          </w:tcPr>
          <w:p w14:paraId="53004A5B">
            <w:pPr>
              <w:spacing w:after="0" w:line="240" w:lineRule="auto"/>
            </w:pPr>
            <w:r>
              <w:rPr>
                <w:b w:val="0"/>
                <w:sz w:val="17"/>
              </w:rPr>
              <w:t>Country rule packs, localization, authority calendars and bulk migration.</w:t>
            </w:r>
          </w:p>
        </w:tc>
      </w:tr>
      <w:tr w14:paraId="620C7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89E8976">
            <w:pPr>
              <w:spacing w:after="0" w:line="240" w:lineRule="auto"/>
            </w:pPr>
            <w:r>
              <w:rPr>
                <w:b w:val="0"/>
                <w:sz w:val="17"/>
              </w:rPr>
              <w:t>Phase 5 - Integration</w:t>
            </w:r>
          </w:p>
        </w:tc>
        <w:tc>
          <w:tcPr>
            <w:tcW w:w="7200" w:type="dxa"/>
            <w:vAlign w:val="center"/>
          </w:tcPr>
          <w:p w14:paraId="32757EFF">
            <w:pPr>
              <w:spacing w:after="0" w:line="240" w:lineRule="auto"/>
            </w:pPr>
            <w:r>
              <w:rPr>
                <w:b w:val="0"/>
                <w:sz w:val="17"/>
              </w:rPr>
              <w:t>Email/SMS/calendar, document storage, authority APIs and external portal links.</w:t>
            </w:r>
          </w:p>
        </w:tc>
      </w:tr>
      <w:tr w14:paraId="64B6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3F6F9"/>
            <w:vAlign w:val="center"/>
          </w:tcPr>
          <w:p w14:paraId="385145C6">
            <w:pPr>
              <w:spacing w:after="0" w:line="240" w:lineRule="auto"/>
            </w:pPr>
            <w:r>
              <w:rPr>
                <w:b w:val="0"/>
                <w:sz w:val="17"/>
              </w:rPr>
              <w:t>Phase 6 - Intelligence</w:t>
            </w:r>
          </w:p>
        </w:tc>
        <w:tc>
          <w:tcPr>
            <w:tcW w:w="7200" w:type="dxa"/>
            <w:shd w:val="clear" w:color="auto" w:fill="F3F6F9"/>
            <w:vAlign w:val="center"/>
          </w:tcPr>
          <w:p w14:paraId="06D5CE70">
            <w:pPr>
              <w:spacing w:after="0" w:line="240" w:lineRule="auto"/>
            </w:pPr>
            <w:r>
              <w:rPr>
                <w:b w:val="0"/>
                <w:sz w:val="17"/>
              </w:rPr>
              <w:t>Risk scoring, missing-rule detection, anomaly alerts and rule-maintenance analytics.</w:t>
            </w:r>
          </w:p>
        </w:tc>
      </w:tr>
    </w:tbl>
    <w:p w14:paraId="5092452A"/>
    <w:p w14:paraId="13A714B6">
      <w:pPr>
        <w:pStyle w:val="2"/>
      </w:pPr>
      <w:r>
        <w:t>Appendix A - Default Global Starter Configuration</w:t>
      </w:r>
    </w:p>
    <w:p w14:paraId="4BA93CDA">
      <w:r>
        <w:t>The following are system defaults only. A country rule pack may override every value.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7056"/>
      </w:tblGrid>
      <w:tr w14:paraId="0F7E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F4E78"/>
            <w:vAlign w:val="center"/>
          </w:tcPr>
          <w:p w14:paraId="71D4D7AA">
            <w:pPr>
              <w:spacing w:after="0" w:line="240" w:lineRule="auto"/>
            </w:pPr>
            <w:r>
              <w:rPr>
                <w:b/>
                <w:color w:val="FFFFFF"/>
                <w:sz w:val="18"/>
              </w:rPr>
              <w:t>Setting</w:t>
            </w:r>
          </w:p>
        </w:tc>
        <w:tc>
          <w:tcPr>
            <w:tcW w:w="7056" w:type="dxa"/>
            <w:shd w:val="clear" w:color="auto" w:fill="1F4E78"/>
            <w:vAlign w:val="center"/>
          </w:tcPr>
          <w:p w14:paraId="6C0DAEA8">
            <w:pPr>
              <w:spacing w:after="0" w:line="240" w:lineRule="auto"/>
            </w:pPr>
            <w:r>
              <w:rPr>
                <w:b/>
                <w:color w:val="FFFFFF"/>
                <w:sz w:val="18"/>
              </w:rPr>
              <w:t>Default</w:t>
            </w:r>
          </w:p>
        </w:tc>
      </w:tr>
      <w:tr w14:paraId="43A5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2F05668">
            <w:pPr>
              <w:spacing w:after="0" w:line="240" w:lineRule="auto"/>
            </w:pPr>
            <w:r>
              <w:rPr>
                <w:b w:val="0"/>
                <w:sz w:val="17"/>
              </w:rPr>
              <w:t>Default reminder profile</w:t>
            </w:r>
          </w:p>
        </w:tc>
        <w:tc>
          <w:tcPr>
            <w:tcW w:w="7056" w:type="dxa"/>
            <w:vAlign w:val="center"/>
          </w:tcPr>
          <w:p w14:paraId="6F48BD09">
            <w:pPr>
              <w:spacing w:after="0" w:line="240" w:lineRule="auto"/>
            </w:pPr>
            <w:r>
              <w:rPr>
                <w:b w:val="0"/>
                <w:sz w:val="17"/>
              </w:rPr>
              <w:t>30, 15, 7, 3 and 1 day before; due date; 1, 7 and 30 days overdue.</w:t>
            </w:r>
          </w:p>
        </w:tc>
      </w:tr>
      <w:tr w14:paraId="6A76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14A802D7">
            <w:pPr>
              <w:spacing w:after="0" w:line="240" w:lineRule="auto"/>
            </w:pPr>
            <w:r>
              <w:rPr>
                <w:b w:val="0"/>
                <w:sz w:val="17"/>
              </w:rPr>
              <w:t>Operational target</w:t>
            </w:r>
          </w:p>
        </w:tc>
        <w:tc>
          <w:tcPr>
            <w:tcW w:w="7056" w:type="dxa"/>
            <w:shd w:val="clear" w:color="auto" w:fill="F3F6F9"/>
            <w:vAlign w:val="center"/>
          </w:tcPr>
          <w:p w14:paraId="126541F5">
            <w:pPr>
              <w:spacing w:after="0" w:line="240" w:lineRule="auto"/>
            </w:pPr>
            <w:r>
              <w:rPr>
                <w:b w:val="0"/>
                <w:sz w:val="17"/>
              </w:rPr>
              <w:t>7 days before current due date for routine filings.</w:t>
            </w:r>
          </w:p>
        </w:tc>
      </w:tr>
      <w:tr w14:paraId="7C9F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EA5A0E">
            <w:pPr>
              <w:spacing w:after="0" w:line="240" w:lineRule="auto"/>
            </w:pPr>
            <w:r>
              <w:rPr>
                <w:b w:val="0"/>
                <w:sz w:val="17"/>
              </w:rPr>
              <w:t>Holiday adjustment</w:t>
            </w:r>
          </w:p>
        </w:tc>
        <w:tc>
          <w:tcPr>
            <w:tcW w:w="7056" w:type="dxa"/>
            <w:vAlign w:val="center"/>
          </w:tcPr>
          <w:p w14:paraId="10FDD5B1">
            <w:pPr>
              <w:spacing w:after="0" w:line="240" w:lineRule="auto"/>
            </w:pPr>
            <w:r>
              <w:rPr>
                <w:b w:val="0"/>
                <w:sz w:val="17"/>
              </w:rPr>
              <w:t>NONE unless authority rule explicitly enables adjustment.</w:t>
            </w:r>
          </w:p>
        </w:tc>
      </w:tr>
      <w:tr w14:paraId="7101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65C5D06C">
            <w:pPr>
              <w:spacing w:after="0" w:line="240" w:lineRule="auto"/>
            </w:pPr>
            <w:r>
              <w:rPr>
                <w:b w:val="0"/>
                <w:sz w:val="17"/>
              </w:rPr>
              <w:t>Extension pending</w:t>
            </w:r>
          </w:p>
        </w:tc>
        <w:tc>
          <w:tcPr>
            <w:tcW w:w="7056" w:type="dxa"/>
            <w:shd w:val="clear" w:color="auto" w:fill="F3F6F9"/>
            <w:vAlign w:val="center"/>
          </w:tcPr>
          <w:p w14:paraId="2685E33B">
            <w:pPr>
              <w:spacing w:after="0" w:line="240" w:lineRule="auto"/>
            </w:pPr>
            <w:r>
              <w:rPr>
                <w:b w:val="0"/>
                <w:sz w:val="17"/>
              </w:rPr>
              <w:t>Original due date remains controlling.</w:t>
            </w:r>
          </w:p>
        </w:tc>
      </w:tr>
      <w:tr w14:paraId="2DFF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C20554F">
            <w:pPr>
              <w:spacing w:after="0" w:line="240" w:lineRule="auto"/>
            </w:pPr>
            <w:r>
              <w:rPr>
                <w:b w:val="0"/>
                <w:sz w:val="17"/>
              </w:rPr>
              <w:t>Completion evidence</w:t>
            </w:r>
          </w:p>
        </w:tc>
        <w:tc>
          <w:tcPr>
            <w:tcW w:w="7056" w:type="dxa"/>
            <w:vAlign w:val="center"/>
          </w:tcPr>
          <w:p w14:paraId="4D70FF16">
            <w:pPr>
              <w:spacing w:after="0" w:line="240" w:lineRule="auto"/>
            </w:pPr>
            <w:r>
              <w:rPr>
                <w:b w:val="0"/>
                <w:sz w:val="17"/>
              </w:rPr>
              <w:t>Required for statutory filings.</w:t>
            </w:r>
          </w:p>
        </w:tc>
      </w:tr>
      <w:tr w14:paraId="6890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286EF614">
            <w:pPr>
              <w:spacing w:after="0" w:line="240" w:lineRule="auto"/>
            </w:pPr>
            <w:r>
              <w:rPr>
                <w:b w:val="0"/>
                <w:sz w:val="17"/>
              </w:rPr>
              <w:t>Default escalation</w:t>
            </w:r>
          </w:p>
        </w:tc>
        <w:tc>
          <w:tcPr>
            <w:tcW w:w="7056" w:type="dxa"/>
            <w:shd w:val="clear" w:color="auto" w:fill="F3F6F9"/>
            <w:vAlign w:val="center"/>
          </w:tcPr>
          <w:p w14:paraId="3DA0704C">
            <w:pPr>
              <w:spacing w:after="0" w:line="240" w:lineRule="auto"/>
            </w:pPr>
            <w:r>
              <w:rPr>
                <w:b w:val="0"/>
                <w:sz w:val="17"/>
              </w:rPr>
              <w:t>Assignee → Manager → Compliance Head → Director/Client Contact.</w:t>
            </w:r>
          </w:p>
        </w:tc>
      </w:tr>
      <w:tr w14:paraId="00BE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4EFEA57">
            <w:pPr>
              <w:spacing w:after="0" w:line="240" w:lineRule="auto"/>
            </w:pPr>
            <w:r>
              <w:rPr>
                <w:b w:val="0"/>
                <w:sz w:val="17"/>
              </w:rPr>
              <w:t>Rule conflict</w:t>
            </w:r>
          </w:p>
        </w:tc>
        <w:tc>
          <w:tcPr>
            <w:tcW w:w="7056" w:type="dxa"/>
            <w:vAlign w:val="center"/>
          </w:tcPr>
          <w:p w14:paraId="0C06246C">
            <w:pPr>
              <w:spacing w:after="0" w:line="240" w:lineRule="auto"/>
            </w:pPr>
            <w:r>
              <w:rPr>
                <w:b w:val="0"/>
                <w:sz w:val="17"/>
              </w:rPr>
              <w:t>Block generation and create exception for review.</w:t>
            </w:r>
          </w:p>
        </w:tc>
      </w:tr>
      <w:tr w14:paraId="16E6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20ABD696">
            <w:pPr>
              <w:spacing w:after="0" w:line="240" w:lineRule="auto"/>
            </w:pPr>
            <w:r>
              <w:rPr>
                <w:b w:val="0"/>
                <w:sz w:val="17"/>
              </w:rPr>
              <w:t>Missing source date</w:t>
            </w:r>
          </w:p>
        </w:tc>
        <w:tc>
          <w:tcPr>
            <w:tcW w:w="7056" w:type="dxa"/>
            <w:shd w:val="clear" w:color="auto" w:fill="F3F6F9"/>
            <w:vAlign w:val="center"/>
          </w:tcPr>
          <w:p w14:paraId="5E11F55B">
            <w:pPr>
              <w:spacing w:after="0" w:line="240" w:lineRule="auto"/>
            </w:pPr>
            <w:r>
              <w:rPr>
                <w:b w:val="0"/>
                <w:sz w:val="17"/>
              </w:rPr>
              <w:t>Do not guess; create data-quality exception.</w:t>
            </w:r>
          </w:p>
        </w:tc>
      </w:tr>
      <w:tr w14:paraId="1405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556A428">
            <w:pPr>
              <w:spacing w:after="0" w:line="240" w:lineRule="auto"/>
            </w:pPr>
            <w:r>
              <w:rPr>
                <w:b w:val="0"/>
                <w:sz w:val="17"/>
              </w:rPr>
              <w:t>Rule effective date</w:t>
            </w:r>
          </w:p>
        </w:tc>
        <w:tc>
          <w:tcPr>
            <w:tcW w:w="7056" w:type="dxa"/>
            <w:vAlign w:val="center"/>
          </w:tcPr>
          <w:p w14:paraId="4928FAAA">
            <w:pPr>
              <w:spacing w:after="0" w:line="240" w:lineRule="auto"/>
            </w:pPr>
            <w:r>
              <w:rPr>
                <w:b w:val="0"/>
                <w:sz w:val="17"/>
              </w:rPr>
              <w:t>Required before publication.</w:t>
            </w:r>
          </w:p>
        </w:tc>
      </w:tr>
      <w:tr w14:paraId="2A64F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3F6F9"/>
            <w:vAlign w:val="center"/>
          </w:tcPr>
          <w:p w14:paraId="2B020F4F">
            <w:pPr>
              <w:spacing w:after="0" w:line="240" w:lineRule="auto"/>
            </w:pPr>
            <w:r>
              <w:rPr>
                <w:b w:val="0"/>
                <w:sz w:val="17"/>
              </w:rPr>
              <w:t>Legal review</w:t>
            </w:r>
          </w:p>
        </w:tc>
        <w:tc>
          <w:tcPr>
            <w:tcW w:w="7056" w:type="dxa"/>
            <w:shd w:val="clear" w:color="auto" w:fill="F3F6F9"/>
            <w:vAlign w:val="center"/>
          </w:tcPr>
          <w:p w14:paraId="339B6C08">
            <w:pPr>
              <w:spacing w:after="0" w:line="240" w:lineRule="auto"/>
            </w:pPr>
            <w:r>
              <w:rPr>
                <w:b w:val="0"/>
                <w:sz w:val="17"/>
              </w:rPr>
              <w:t>Required before country rule-pack activation.</w:t>
            </w:r>
          </w:p>
        </w:tc>
      </w:tr>
    </w:tbl>
    <w:p w14:paraId="46C8162E"/>
    <w:p w14:paraId="65D74688">
      <w:pPr>
        <w:pStyle w:val="2"/>
      </w:pPr>
      <w:r>
        <w:t>Appendix B - Example Rule JSON</w:t>
      </w:r>
    </w:p>
    <w:p w14:paraId="680B6FA5">
      <w:r>
        <w:rPr>
          <w:rFonts w:ascii="Consolas" w:hAnsi="Consolas"/>
          <w:sz w:val="17"/>
        </w:rPr>
        <w:t>{</w:t>
      </w:r>
      <w:r>
        <w:rPr>
          <w:rFonts w:ascii="Consolas" w:hAnsi="Consolas"/>
          <w:sz w:val="17"/>
        </w:rPr>
        <w:br w:type="textWrapping"/>
      </w:r>
      <w:r>
        <w:rPr>
          <w:rFonts w:ascii="Consolas" w:hAnsi="Consolas"/>
          <w:sz w:val="17"/>
        </w:rPr>
        <w:t xml:space="preserve">  "</w:t>
      </w:r>
      <w:bookmarkStart w:id="0" w:name="_GoBack"/>
      <w:r>
        <w:rPr>
          <w:rFonts w:ascii="Consolas" w:hAnsi="Consolas"/>
          <w:sz w:val="17"/>
        </w:rPr>
        <w:t>jurisdiction</w:t>
      </w:r>
      <w:bookmarkEnd w:id="0"/>
      <w:r>
        <w:rPr>
          <w:rFonts w:ascii="Consolas" w:hAnsi="Consolas"/>
          <w:sz w:val="17"/>
        </w:rPr>
        <w:t>": "&lt;country-or-subdivision&gt;",</w:t>
      </w:r>
      <w:r>
        <w:rPr>
          <w:rFonts w:ascii="Consolas" w:hAnsi="Consolas"/>
          <w:sz w:val="17"/>
        </w:rPr>
        <w:br w:type="textWrapping"/>
      </w:r>
      <w:r>
        <w:rPr>
          <w:rFonts w:ascii="Consolas" w:hAnsi="Consolas"/>
          <w:sz w:val="17"/>
        </w:rPr>
        <w:t xml:space="preserve">  "entity_type": "&lt;local-entity-type&gt;",</w:t>
      </w:r>
      <w:r>
        <w:rPr>
          <w:rFonts w:ascii="Consolas" w:hAnsi="Consolas"/>
          <w:sz w:val="17"/>
        </w:rPr>
        <w:br w:type="textWrapping"/>
      </w:r>
      <w:r>
        <w:rPr>
          <w:rFonts w:ascii="Consolas" w:hAnsi="Consolas"/>
          <w:sz w:val="17"/>
        </w:rPr>
        <w:t xml:space="preserve">  "compliance_code": "AR",</w:t>
      </w:r>
      <w:r>
        <w:rPr>
          <w:rFonts w:ascii="Consolas" w:hAnsi="Consolas"/>
          <w:sz w:val="17"/>
        </w:rPr>
        <w:br w:type="textWrapping"/>
      </w:r>
      <w:r>
        <w:rPr>
          <w:rFonts w:ascii="Consolas" w:hAnsi="Consolas"/>
          <w:sz w:val="17"/>
        </w:rPr>
        <w:t xml:space="preserve">  "authority_id": "&lt;authority&gt;",</w:t>
      </w:r>
      <w:r>
        <w:rPr>
          <w:rFonts w:ascii="Consolas" w:hAnsi="Consolas"/>
          <w:sz w:val="17"/>
        </w:rPr>
        <w:br w:type="textWrapping"/>
      </w:r>
      <w:r>
        <w:rPr>
          <w:rFonts w:ascii="Consolas" w:hAnsi="Consolas"/>
          <w:sz w:val="17"/>
        </w:rPr>
        <w:t xml:space="preserve">  "effective_from": "YYYY-MM-DD",</w:t>
      </w:r>
      <w:r>
        <w:rPr>
          <w:rFonts w:ascii="Consolas" w:hAnsi="Consolas"/>
          <w:sz w:val="17"/>
        </w:rPr>
        <w:br w:type="textWrapping"/>
      </w:r>
      <w:r>
        <w:rPr>
          <w:rFonts w:ascii="Consolas" w:hAnsi="Consolas"/>
          <w:sz w:val="17"/>
        </w:rPr>
        <w:t xml:space="preserve">  "effective_to": null,</w:t>
      </w:r>
      <w:r>
        <w:rPr>
          <w:rFonts w:ascii="Consolas" w:hAnsi="Consolas"/>
          <w:sz w:val="17"/>
        </w:rPr>
        <w:br w:type="textWrapping"/>
      </w:r>
      <w:r>
        <w:rPr>
          <w:rFonts w:ascii="Consolas" w:hAnsi="Consolas"/>
          <w:sz w:val="17"/>
        </w:rPr>
        <w:t xml:space="preserve">  "applicability": {</w:t>
      </w:r>
      <w:r>
        <w:rPr>
          <w:rFonts w:ascii="Consolas" w:hAnsi="Consolas"/>
          <w:sz w:val="17"/>
        </w:rPr>
        <w:br w:type="textWrapping"/>
      </w:r>
      <w:r>
        <w:rPr>
          <w:rFonts w:ascii="Consolas" w:hAnsi="Consolas"/>
          <w:sz w:val="17"/>
        </w:rPr>
        <w:t xml:space="preserve">    "all": [</w:t>
      </w:r>
      <w:r>
        <w:rPr>
          <w:rFonts w:ascii="Consolas" w:hAnsi="Consolas"/>
          <w:sz w:val="17"/>
        </w:rPr>
        <w:br w:type="textWrapping"/>
      </w:r>
      <w:r>
        <w:rPr>
          <w:rFonts w:ascii="Consolas" w:hAnsi="Consolas"/>
          <w:sz w:val="17"/>
        </w:rPr>
        <w:t xml:space="preserve">      {"field": "company.status", "operator": "IN", "value": ["ACTIVE"]}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"trigger": {"type": "INCORPORATION_ANNIVERSARY"},</w:t>
      </w:r>
      <w:r>
        <w:rPr>
          <w:rFonts w:ascii="Consolas" w:hAnsi="Consolas"/>
          <w:sz w:val="17"/>
        </w:rPr>
        <w:br w:type="textWrapping"/>
      </w:r>
      <w:r>
        <w:rPr>
          <w:rFonts w:ascii="Consolas" w:hAnsi="Consolas"/>
          <w:sz w:val="17"/>
        </w:rPr>
        <w:t xml:space="preserve">  "calculation": {</w:t>
      </w:r>
      <w:r>
        <w:rPr>
          <w:rFonts w:ascii="Consolas" w:hAnsi="Consolas"/>
          <w:sz w:val="17"/>
        </w:rPr>
        <w:br w:type="textWrapping"/>
      </w:r>
      <w:r>
        <w:rPr>
          <w:rFonts w:ascii="Consolas" w:hAnsi="Consolas"/>
          <w:sz w:val="17"/>
        </w:rPr>
        <w:t xml:space="preserve">    "type": "ADD_CALENDAR_DAYS",</w:t>
      </w:r>
      <w:r>
        <w:rPr>
          <w:rFonts w:ascii="Consolas" w:hAnsi="Consolas"/>
          <w:sz w:val="17"/>
        </w:rPr>
        <w:br w:type="textWrapping"/>
      </w:r>
      <w:r>
        <w:rPr>
          <w:rFonts w:ascii="Consolas" w:hAnsi="Consolas"/>
          <w:sz w:val="17"/>
        </w:rPr>
        <w:t xml:space="preserve">    "value": 30,</w:t>
      </w:r>
      <w:r>
        <w:rPr>
          <w:rFonts w:ascii="Consolas" w:hAnsi="Consolas"/>
          <w:sz w:val="17"/>
        </w:rPr>
        <w:br w:type="textWrapping"/>
      </w:r>
      <w:r>
        <w:rPr>
          <w:rFonts w:ascii="Consolas" w:hAnsi="Consolas"/>
          <w:sz w:val="17"/>
        </w:rPr>
        <w:t xml:space="preserve">    "holiday_adjustment": "AUTHORITY_SPECIFIC"</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"frequency": "ANNUAL",</w:t>
      </w:r>
      <w:r>
        <w:rPr>
          <w:rFonts w:ascii="Consolas" w:hAnsi="Consolas"/>
          <w:sz w:val="17"/>
        </w:rPr>
        <w:br w:type="textWrapping"/>
      </w:r>
      <w:r>
        <w:rPr>
          <w:rFonts w:ascii="Consolas" w:hAnsi="Consolas"/>
          <w:sz w:val="17"/>
        </w:rPr>
        <w:t xml:space="preserve">  "extension": {</w:t>
      </w:r>
      <w:r>
        <w:rPr>
          <w:rFonts w:ascii="Consolas" w:hAnsi="Consolas"/>
          <w:sz w:val="17"/>
        </w:rPr>
        <w:br w:type="textWrapping"/>
      </w:r>
      <w:r>
        <w:rPr>
          <w:rFonts w:ascii="Consolas" w:hAnsi="Consolas"/>
          <w:sz w:val="17"/>
        </w:rPr>
        <w:t xml:space="preserve">    "allowed": true,</w:t>
      </w:r>
      <w:r>
        <w:rPr>
          <w:rFonts w:ascii="Consolas" w:hAnsi="Consolas"/>
          <w:sz w:val="17"/>
        </w:rPr>
        <w:br w:type="textWrapping"/>
      </w:r>
      <w:r>
        <w:rPr>
          <w:rFonts w:ascii="Consolas" w:hAnsi="Consolas"/>
          <w:sz w:val="17"/>
        </w:rPr>
        <w:t xml:space="preserve">    "approval_required": true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"reminder_profile": "STANDARD_FILING",</w:t>
      </w:r>
      <w:r>
        <w:rPr>
          <w:rFonts w:ascii="Consolas" w:hAnsi="Consolas"/>
          <w:sz w:val="17"/>
        </w:rPr>
        <w:br w:type="textWrapping"/>
      </w:r>
      <w:r>
        <w:rPr>
          <w:rFonts w:ascii="Consolas" w:hAnsi="Consolas"/>
          <w:sz w:val="17"/>
        </w:rPr>
        <w:t xml:space="preserve">  "rule_priority": 100,</w:t>
      </w:r>
      <w:r>
        <w:rPr>
          <w:rFonts w:ascii="Consolas" w:hAnsi="Consolas"/>
          <w:sz w:val="17"/>
        </w:rPr>
        <w:br w:type="textWrapping"/>
      </w:r>
      <w:r>
        <w:rPr>
          <w:rFonts w:ascii="Consolas" w:hAnsi="Consolas"/>
          <w:sz w:val="17"/>
        </w:rPr>
        <w:t xml:space="preserve">  "status": "PUBLISHED"</w:t>
      </w:r>
      <w:r>
        <w:rPr>
          <w:rFonts w:ascii="Consolas" w:hAnsi="Consolas"/>
          <w:sz w:val="17"/>
        </w:rPr>
        <w:br w:type="textWrapping"/>
      </w:r>
      <w:r>
        <w:rPr>
          <w:rFonts w:ascii="Consolas" w:hAnsi="Consolas"/>
          <w:sz w:val="17"/>
        </w:rPr>
        <w:t>}</w:t>
      </w:r>
    </w:p>
    <w:p w14:paraId="3F42B8C8">
      <w:pPr>
        <w:pStyle w:val="2"/>
      </w:pPr>
      <w:r>
        <w:t>Appendix C - Legal Rule Maintenance Checklist</w:t>
      </w:r>
    </w:p>
    <w:p w14:paraId="1709B72F">
      <w:pPr>
        <w:pStyle w:val="23"/>
      </w:pPr>
      <w:r>
        <w:t>Confirm official source and authority.</w:t>
      </w:r>
    </w:p>
    <w:p w14:paraId="3B1EC931">
      <w:pPr>
        <w:pStyle w:val="23"/>
      </w:pPr>
      <w:r>
        <w:t>Record publication and effective dates.</w:t>
      </w:r>
    </w:p>
    <w:p w14:paraId="3AB15CB4">
      <w:pPr>
        <w:pStyle w:val="23"/>
      </w:pPr>
      <w:r>
        <w:t>Confirm entity types and exclusions.</w:t>
      </w:r>
    </w:p>
    <w:p w14:paraId="336232F1">
      <w:pPr>
        <w:pStyle w:val="23"/>
      </w:pPr>
      <w:r>
        <w:t>Confirm trigger date and calendar convention.</w:t>
      </w:r>
    </w:p>
    <w:p w14:paraId="39231E5D">
      <w:pPr>
        <w:pStyle w:val="23"/>
      </w:pPr>
      <w:r>
        <w:t>Confirm extensions, waivers, grace and penalty treatment.</w:t>
      </w:r>
    </w:p>
    <w:p w14:paraId="1FF7759B">
      <w:pPr>
        <w:pStyle w:val="23"/>
      </w:pPr>
      <w:r>
        <w:t>Confirm filing frequency and first-period exceptions.</w:t>
      </w:r>
    </w:p>
    <w:p w14:paraId="42447F9B">
      <w:pPr>
        <w:pStyle w:val="23"/>
      </w:pPr>
      <w:r>
        <w:t>Create positive, negative and boundary test cases.</w:t>
      </w:r>
    </w:p>
    <w:p w14:paraId="7651C79D">
      <w:pPr>
        <w:pStyle w:val="23"/>
      </w:pPr>
      <w:r>
        <w:t>Obtain legal/compliance approval.</w:t>
      </w:r>
    </w:p>
    <w:p w14:paraId="5B3CAF15">
      <w:pPr>
        <w:pStyle w:val="23"/>
      </w:pPr>
      <w:r>
        <w:t>Preview affected companies and events.</w:t>
      </w:r>
    </w:p>
    <w:p w14:paraId="4C3569E9">
      <w:pPr>
        <w:pStyle w:val="23"/>
      </w:pPr>
      <w:r>
        <w:t>Schedule periodic rule review and expiry alerts.</w:t>
      </w: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4B252">
    <w:pPr>
      <w:pStyle w:val="18"/>
      <w:jc w:val="center"/>
    </w:pPr>
    <w:r>
      <w:rPr>
        <w:color w:val="646464"/>
        <w:sz w:val="16"/>
      </w:rPr>
      <w:t>Confidential - Functional and Technical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5FFC4">
    <w:pPr>
      <w:pStyle w:val="19"/>
      <w:jc w:val="right"/>
    </w:pPr>
    <w:r>
      <w:rPr>
        <w:color w:val="646464"/>
        <w:sz w:val="16"/>
      </w:rPr>
      <w:t>Corporate Secretarial System (CSS) - Global Compliance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5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3E3B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3708</Words>
  <Characters>26522</Characters>
  <Lines>0</Lines>
  <Paragraphs>0</Paragraphs>
  <TotalTime>218</TotalTime>
  <ScaleCrop>false</ScaleCrop>
  <LinksUpToDate>false</LinksUpToDate>
  <CharactersWithSpaces>29557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2026-08-12T12:55:08Z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eyJoZGlkIjoiY2E1NDU5MzliYzVmNTU2NzEwY2MwNTYxZWIzODk0MWIifQ==</vt:lpwstr>
  </property>
  <property fmtid="{D5CDD505-2E9C-101B-9397-08002B2CF9AE}" pid="3" name="KSOProductBuildVer">
    <vt:lpwstr>1033-12.1.0.28032</vt:lpwstr>
  </property>
  <property fmtid="{D5CDD505-2E9C-101B-9397-08002B2CF9AE}" pid="4" name="ICV">
    <vt:lpwstr>CDDBCC778BE14AD9B1F8A0CC76F4A8F1_12</vt:lpwstr>
  </property>
</Properties>
</file>